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433D5">
      <w:pPr>
        <w:pStyle w:val="2"/>
        <w:spacing w:before="0"/>
        <w:jc w:val="center"/>
        <w:rPr>
          <w:b/>
          <w:bCs/>
          <w:sz w:val="46"/>
          <w:szCs w:val="46"/>
          <w:rtl w:val="0"/>
        </w:rPr>
      </w:pPr>
      <w:bookmarkStart w:id="0" w:name="_heading=h.iizc2ec0rwxd" w:colFirst="0" w:colLast="0"/>
      <w:bookmarkEnd w:id="0"/>
      <w:r>
        <w:rPr>
          <w:b/>
          <w:bCs/>
          <w:sz w:val="46"/>
          <w:szCs w:val="46"/>
          <w:rtl w:val="0"/>
        </w:rPr>
        <w:t>AI WeatherWise - Deliver intelligent weather forecasts and insights</w:t>
      </w:r>
    </w:p>
    <w:p w14:paraId="54F49992">
      <w:pPr>
        <w:rPr>
          <w:rFonts w:hint="default"/>
          <w:b/>
          <w:bCs/>
          <w:sz w:val="34"/>
          <w:szCs w:val="34"/>
          <w:rtl w:val="0"/>
          <w:lang w:val="en-IN"/>
        </w:rPr>
      </w:pPr>
    </w:p>
    <w:p w14:paraId="666FCB46">
      <w:pPr>
        <w:rPr>
          <w:rFonts w:hint="default"/>
          <w:sz w:val="34"/>
          <w:szCs w:val="34"/>
          <w:lang w:val="en-IN"/>
        </w:rPr>
      </w:pPr>
      <w:r>
        <w:rPr>
          <w:rFonts w:hint="default"/>
          <w:b/>
          <w:bCs/>
          <w:sz w:val="34"/>
          <w:szCs w:val="34"/>
          <w:rtl w:val="0"/>
          <w:lang w:val="en-IN"/>
        </w:rPr>
        <w:t>Introduction</w:t>
      </w:r>
    </w:p>
    <w:p w14:paraId="6BDAB9DB">
      <w:pPr>
        <w:pStyle w:val="10"/>
        <w:keepNext w:val="0"/>
        <w:keepLines w:val="0"/>
        <w:widowControl/>
        <w:suppressLineNumbers w:val="0"/>
        <w:spacing w:line="240" w:lineRule="auto"/>
        <w:rPr>
          <w:rFonts w:hint="default" w:ascii="Arial" w:hAnsi="Arial" w:cs="Arial"/>
          <w:sz w:val="22"/>
          <w:szCs w:val="22"/>
        </w:rPr>
      </w:pPr>
      <w:r>
        <w:rPr>
          <w:rFonts w:hint="default" w:ascii="Arial" w:hAnsi="Arial" w:cs="Arial"/>
          <w:sz w:val="22"/>
          <w:szCs w:val="22"/>
        </w:rPr>
        <w:t>AI WeatherWise is an intelligent weather forecasting system designed to provide accurate and useful weather information to users. The system uses Artificial Intelligence and weather data to deliver forecasts, temperature details, rainfall information, and other weather insights. It helps users understand upcoming weather conditions easily and make better decisions for their daily activities, travel, agriculture, and outdoor plans. The system presents weather information in a simple and user-friendly manner, making weather forecasting more accessible and convenient.</w:t>
      </w:r>
    </w:p>
    <w:p w14:paraId="50AFAD0E">
      <w:pPr>
        <w:pStyle w:val="10"/>
        <w:keepNext w:val="0"/>
        <w:keepLines w:val="0"/>
        <w:widowControl/>
        <w:suppressLineNumbers w:val="0"/>
        <w:spacing w:line="240" w:lineRule="auto"/>
        <w:rPr>
          <w:rFonts w:hint="default" w:asciiTheme="majorHAnsi" w:hAnsiTheme="majorHAnsi" w:cstheme="majorHAnsi"/>
          <w:b w:val="0"/>
          <w:bCs w:val="0"/>
          <w:sz w:val="28"/>
          <w:szCs w:val="28"/>
          <w:lang w:val="en-IN"/>
        </w:rPr>
      </w:pPr>
      <w:r>
        <w:rPr>
          <w:rFonts w:asciiTheme="majorHAnsi" w:hAnsiTheme="majorHAnsi" w:cstheme="majorHAnsi"/>
          <w:b/>
          <w:bCs/>
          <w:sz w:val="28"/>
          <w:szCs w:val="28"/>
          <w:lang w:val="en-IN"/>
        </w:rPr>
        <w:t>TEAM LEADER&amp;TEAM ID:</w:t>
      </w:r>
      <w:r>
        <w:rPr>
          <w:rFonts w:hint="default" w:asciiTheme="majorHAnsi" w:hAnsiTheme="majorHAnsi" w:cstheme="majorHAnsi"/>
          <w:b w:val="0"/>
          <w:bCs w:val="0"/>
          <w:sz w:val="28"/>
          <w:szCs w:val="28"/>
          <w:lang w:val="en-IN"/>
        </w:rPr>
        <w:t>SASMITHA</w:t>
      </w:r>
      <w:bookmarkStart w:id="34" w:name="_GoBack"/>
      <w:bookmarkEnd w:id="34"/>
      <w:r>
        <w:rPr>
          <w:rFonts w:hint="default" w:asciiTheme="majorHAnsi" w:hAnsiTheme="majorHAnsi" w:cstheme="majorHAnsi"/>
          <w:b w:val="0"/>
          <w:bCs w:val="0"/>
          <w:sz w:val="28"/>
          <w:szCs w:val="28"/>
          <w:lang w:val="en-IN"/>
        </w:rPr>
        <w:t xml:space="preserve">.A </w:t>
      </w:r>
      <w:r>
        <w:rPr>
          <w:rFonts w:hint="default" w:asciiTheme="majorHAnsi" w:hAnsiTheme="majorHAnsi" w:cstheme="majorHAnsi"/>
          <w:b/>
          <w:bCs/>
          <w:sz w:val="28"/>
          <w:szCs w:val="28"/>
          <w:lang w:val="en-IN"/>
        </w:rPr>
        <w:t>&amp;</w:t>
      </w:r>
      <w:r>
        <w:rPr>
          <w:rFonts w:hint="default" w:asciiTheme="majorHAnsi" w:hAnsiTheme="majorHAnsi" w:cstheme="majorHAnsi"/>
          <w:b w:val="0"/>
          <w:bCs w:val="0"/>
          <w:sz w:val="28"/>
          <w:szCs w:val="28"/>
          <w:lang w:val="en-IN"/>
        </w:rPr>
        <w:t>SWTID-2026-9079</w:t>
      </w:r>
    </w:p>
    <w:tbl>
      <w:tblPr>
        <w:tblStyle w:val="12"/>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0"/>
        <w:gridCol w:w="2784"/>
        <w:gridCol w:w="4862"/>
      </w:tblGrid>
      <w:tr w14:paraId="0773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dxa"/>
            <w:shd w:val="clear" w:color="auto" w:fill="auto"/>
            <w:vAlign w:val="top"/>
          </w:tcPr>
          <w:p w14:paraId="0DABAD20">
            <w:pPr>
              <w:pStyle w:val="10"/>
              <w:keepNext w:val="0"/>
              <w:keepLines w:val="0"/>
              <w:widowControl/>
              <w:suppressLineNumbers w:val="0"/>
              <w:spacing w:line="240" w:lineRule="auto"/>
              <w:ind w:left="0" w:leftChars="0" w:right="0" w:rightChars="0"/>
              <w:jc w:val="center"/>
              <w:rPr>
                <w:rFonts w:hint="default" w:ascii="Arial" w:hAnsi="Arial" w:cs="Arial"/>
                <w:b/>
                <w:bCs/>
                <w:kern w:val="0"/>
                <w:sz w:val="24"/>
                <w:szCs w:val="24"/>
                <w:vertAlign w:val="baseline"/>
                <w:lang w:val="en-IN" w:eastAsia="zh-CN" w:bidi="ar"/>
              </w:rPr>
            </w:pPr>
            <w:r>
              <w:rPr>
                <w:rFonts w:hint="default" w:ascii="Arial" w:hAnsi="Arial" w:cs="Arial"/>
                <w:b/>
                <w:bCs/>
                <w:sz w:val="24"/>
                <w:szCs w:val="24"/>
                <w:vertAlign w:val="baseline"/>
                <w:lang w:val="en-IN"/>
              </w:rPr>
              <w:t>S.NO</w:t>
            </w:r>
          </w:p>
        </w:tc>
        <w:tc>
          <w:tcPr>
            <w:tcW w:w="2784" w:type="dxa"/>
            <w:shd w:val="clear" w:color="auto" w:fill="auto"/>
            <w:vAlign w:val="top"/>
          </w:tcPr>
          <w:p w14:paraId="5F6DE973">
            <w:pPr>
              <w:pStyle w:val="10"/>
              <w:keepNext w:val="0"/>
              <w:keepLines w:val="0"/>
              <w:widowControl/>
              <w:suppressLineNumbers w:val="0"/>
              <w:spacing w:line="240" w:lineRule="auto"/>
              <w:ind w:left="0" w:leftChars="0" w:right="0" w:rightChars="0"/>
              <w:jc w:val="center"/>
              <w:rPr>
                <w:rFonts w:hint="default" w:ascii="Arial" w:hAnsi="Arial" w:cs="Arial"/>
                <w:b/>
                <w:bCs/>
                <w:kern w:val="0"/>
                <w:sz w:val="24"/>
                <w:szCs w:val="24"/>
                <w:vertAlign w:val="baseline"/>
                <w:lang w:val="en-IN" w:eastAsia="zh-CN" w:bidi="ar"/>
              </w:rPr>
            </w:pPr>
            <w:r>
              <w:rPr>
                <w:rFonts w:hint="default" w:ascii="Arial" w:hAnsi="Arial" w:cs="Arial"/>
                <w:b/>
                <w:bCs/>
                <w:sz w:val="24"/>
                <w:szCs w:val="24"/>
                <w:vertAlign w:val="baseline"/>
                <w:lang w:val="en-IN"/>
              </w:rPr>
              <w:t>NAME</w:t>
            </w:r>
          </w:p>
        </w:tc>
        <w:tc>
          <w:tcPr>
            <w:tcW w:w="4862" w:type="dxa"/>
            <w:shd w:val="clear" w:color="auto" w:fill="auto"/>
            <w:vAlign w:val="top"/>
          </w:tcPr>
          <w:p w14:paraId="75E1D7E2">
            <w:pPr>
              <w:pStyle w:val="10"/>
              <w:keepNext w:val="0"/>
              <w:keepLines w:val="0"/>
              <w:widowControl/>
              <w:suppressLineNumbers w:val="0"/>
              <w:spacing w:line="240" w:lineRule="auto"/>
              <w:ind w:left="0" w:leftChars="0" w:right="0" w:rightChars="0"/>
              <w:jc w:val="center"/>
              <w:rPr>
                <w:rFonts w:hint="default" w:ascii="Arial" w:hAnsi="Arial" w:cs="Arial"/>
                <w:b w:val="0"/>
                <w:bCs w:val="0"/>
                <w:kern w:val="0"/>
                <w:sz w:val="24"/>
                <w:szCs w:val="24"/>
                <w:vertAlign w:val="baseline"/>
                <w:lang w:val="en-IN" w:eastAsia="zh-CN" w:bidi="ar"/>
              </w:rPr>
            </w:pPr>
            <w:r>
              <w:rPr>
                <w:rFonts w:hint="default" w:ascii="Arial" w:hAnsi="Arial" w:cs="Arial"/>
                <w:b/>
                <w:bCs/>
                <w:sz w:val="24"/>
                <w:szCs w:val="24"/>
                <w:vertAlign w:val="baseline"/>
                <w:lang w:val="en-IN"/>
              </w:rPr>
              <w:t>EMAIL ID</w:t>
            </w:r>
          </w:p>
        </w:tc>
      </w:tr>
      <w:tr w14:paraId="295D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dxa"/>
          </w:tcPr>
          <w:p w14:paraId="60918DC5">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sz w:val="24"/>
                <w:szCs w:val="24"/>
                <w:vertAlign w:val="baseline"/>
                <w:lang w:val="en-IN"/>
              </w:rPr>
              <w:t>1.</w:t>
            </w:r>
          </w:p>
        </w:tc>
        <w:tc>
          <w:tcPr>
            <w:tcW w:w="2784" w:type="dxa"/>
            <w:shd w:val="clear" w:color="auto" w:fill="auto"/>
            <w:vAlign w:val="top"/>
          </w:tcPr>
          <w:p w14:paraId="12771817">
            <w:pPr>
              <w:pStyle w:val="10"/>
              <w:keepNext w:val="0"/>
              <w:keepLines w:val="0"/>
              <w:widowControl/>
              <w:suppressLineNumbers w:val="0"/>
              <w:spacing w:line="240" w:lineRule="auto"/>
              <w:ind w:left="0" w:leftChars="0" w:right="0" w:rightChars="0"/>
              <w:jc w:val="center"/>
              <w:rPr>
                <w:rFonts w:hint="default" w:ascii="Arial" w:hAnsi="Arial" w:cs="Arial"/>
                <w:b w:val="0"/>
                <w:bCs w:val="0"/>
                <w:kern w:val="0"/>
                <w:sz w:val="24"/>
                <w:szCs w:val="24"/>
                <w:vertAlign w:val="baseline"/>
                <w:lang w:val="en-IN" w:eastAsia="zh-CN" w:bidi="ar"/>
              </w:rPr>
            </w:pPr>
            <w:r>
              <w:rPr>
                <w:rFonts w:hint="default" w:ascii="Arial" w:hAnsi="Arial" w:cs="Arial"/>
                <w:b w:val="0"/>
                <w:bCs w:val="0"/>
                <w:kern w:val="0"/>
                <w:sz w:val="24"/>
                <w:szCs w:val="24"/>
                <w:vertAlign w:val="baseline"/>
                <w:lang w:val="en-IN" w:eastAsia="zh-CN" w:bidi="ar"/>
              </w:rPr>
              <w:t>Sasmitha.A</w:t>
            </w:r>
          </w:p>
        </w:tc>
        <w:tc>
          <w:tcPr>
            <w:tcW w:w="4862" w:type="dxa"/>
            <w:shd w:val="clear" w:color="auto" w:fill="auto"/>
            <w:vAlign w:val="top"/>
          </w:tcPr>
          <w:p w14:paraId="520B6BF6">
            <w:pPr>
              <w:pStyle w:val="10"/>
              <w:keepNext w:val="0"/>
              <w:keepLines w:val="0"/>
              <w:widowControl/>
              <w:suppressLineNumbers w:val="0"/>
              <w:spacing w:line="240" w:lineRule="auto"/>
              <w:ind w:left="0" w:leftChars="0" w:right="0" w:rightChars="0"/>
              <w:jc w:val="center"/>
              <w:rPr>
                <w:rFonts w:hint="default" w:ascii="Arial" w:hAnsi="Arial" w:cs="Arial"/>
                <w:b w:val="0"/>
                <w:bCs w:val="0"/>
                <w:kern w:val="0"/>
                <w:sz w:val="24"/>
                <w:szCs w:val="24"/>
                <w:vertAlign w:val="baseline"/>
                <w:lang w:val="en-IN" w:eastAsia="zh-CN" w:bidi="ar"/>
              </w:rPr>
            </w:pPr>
            <w:r>
              <w:rPr>
                <w:rFonts w:hint="default" w:ascii="Arial" w:hAnsi="Arial" w:cs="Arial"/>
                <w:b w:val="0"/>
                <w:bCs w:val="0"/>
                <w:kern w:val="0"/>
                <w:sz w:val="24"/>
                <w:szCs w:val="24"/>
                <w:vertAlign w:val="baseline"/>
                <w:lang w:val="en-IN" w:eastAsia="zh-CN" w:bidi="ar"/>
              </w:rPr>
              <w:t>anatha753@gmail.com</w:t>
            </w:r>
          </w:p>
        </w:tc>
      </w:tr>
      <w:tr w14:paraId="34302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dxa"/>
          </w:tcPr>
          <w:p w14:paraId="4DB869D2">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sz w:val="24"/>
                <w:szCs w:val="24"/>
                <w:vertAlign w:val="baseline"/>
                <w:lang w:val="en-IN"/>
              </w:rPr>
              <w:t>2.</w:t>
            </w:r>
          </w:p>
        </w:tc>
        <w:tc>
          <w:tcPr>
            <w:tcW w:w="2784" w:type="dxa"/>
          </w:tcPr>
          <w:p w14:paraId="655623F8">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kern w:val="0"/>
                <w:sz w:val="24"/>
                <w:szCs w:val="24"/>
                <w:vertAlign w:val="baseline"/>
                <w:lang w:val="en-IN" w:eastAsia="zh-CN" w:bidi="ar"/>
              </w:rPr>
              <w:t>Sandhiya.M</w:t>
            </w:r>
          </w:p>
        </w:tc>
        <w:tc>
          <w:tcPr>
            <w:tcW w:w="4862" w:type="dxa"/>
          </w:tcPr>
          <w:p w14:paraId="5A9ADBF1">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kern w:val="0"/>
                <w:sz w:val="24"/>
                <w:szCs w:val="24"/>
                <w:vertAlign w:val="baseline"/>
                <w:lang w:val="en-IN" w:eastAsia="zh-CN" w:bidi="ar"/>
              </w:rPr>
              <w:t>sandhiyasandy2067@gmail.com</w:t>
            </w:r>
          </w:p>
        </w:tc>
      </w:tr>
      <w:tr w14:paraId="6B73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dxa"/>
          </w:tcPr>
          <w:p w14:paraId="4D0CE5FF">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sz w:val="24"/>
                <w:szCs w:val="24"/>
                <w:vertAlign w:val="baseline"/>
                <w:lang w:val="en-IN"/>
              </w:rPr>
              <w:t>3.</w:t>
            </w:r>
          </w:p>
        </w:tc>
        <w:tc>
          <w:tcPr>
            <w:tcW w:w="2784" w:type="dxa"/>
          </w:tcPr>
          <w:p w14:paraId="00FE870E">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kern w:val="0"/>
                <w:sz w:val="24"/>
                <w:szCs w:val="24"/>
                <w:vertAlign w:val="baseline"/>
                <w:lang w:val="en-IN" w:eastAsia="zh-CN" w:bidi="ar"/>
              </w:rPr>
              <w:t>Saranya.M</w:t>
            </w:r>
          </w:p>
        </w:tc>
        <w:tc>
          <w:tcPr>
            <w:tcW w:w="4862" w:type="dxa"/>
          </w:tcPr>
          <w:p w14:paraId="4CEF1342">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kern w:val="0"/>
                <w:sz w:val="24"/>
                <w:szCs w:val="24"/>
                <w:vertAlign w:val="baseline"/>
                <w:lang w:val="en-IN" w:eastAsia="zh-CN" w:bidi="ar"/>
              </w:rPr>
              <w:t>saranyasaranya48500@gmail.com</w:t>
            </w:r>
          </w:p>
        </w:tc>
      </w:tr>
      <w:tr w14:paraId="340F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0" w:type="dxa"/>
          </w:tcPr>
          <w:p w14:paraId="00822361">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sz w:val="24"/>
                <w:szCs w:val="24"/>
                <w:vertAlign w:val="baseline"/>
                <w:lang w:val="en-IN"/>
              </w:rPr>
              <w:t>4.</w:t>
            </w:r>
          </w:p>
        </w:tc>
        <w:tc>
          <w:tcPr>
            <w:tcW w:w="2784" w:type="dxa"/>
          </w:tcPr>
          <w:p w14:paraId="639228F2">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kern w:val="0"/>
                <w:sz w:val="24"/>
                <w:szCs w:val="24"/>
                <w:vertAlign w:val="baseline"/>
                <w:lang w:val="en-IN" w:eastAsia="zh-CN" w:bidi="ar"/>
              </w:rPr>
              <w:t>Shalini.J</w:t>
            </w:r>
          </w:p>
        </w:tc>
        <w:tc>
          <w:tcPr>
            <w:tcW w:w="4862" w:type="dxa"/>
          </w:tcPr>
          <w:p w14:paraId="21455EE5">
            <w:pPr>
              <w:pStyle w:val="10"/>
              <w:keepNext w:val="0"/>
              <w:keepLines w:val="0"/>
              <w:widowControl/>
              <w:suppressLineNumbers w:val="0"/>
              <w:spacing w:line="240" w:lineRule="auto"/>
              <w:jc w:val="center"/>
              <w:rPr>
                <w:rFonts w:hint="default" w:ascii="Arial" w:hAnsi="Arial" w:cs="Arial"/>
                <w:b w:val="0"/>
                <w:bCs w:val="0"/>
                <w:sz w:val="24"/>
                <w:szCs w:val="24"/>
                <w:vertAlign w:val="baseline"/>
                <w:lang w:val="en-IN"/>
              </w:rPr>
            </w:pPr>
            <w:r>
              <w:rPr>
                <w:rFonts w:hint="default" w:ascii="Arial" w:hAnsi="Arial" w:cs="Arial"/>
                <w:b w:val="0"/>
                <w:bCs w:val="0"/>
                <w:sz w:val="24"/>
                <w:szCs w:val="24"/>
                <w:vertAlign w:val="baseline"/>
                <w:lang w:val="en-IN"/>
              </w:rPr>
              <w:t>shalinishalu712006@gmail.com</w:t>
            </w:r>
          </w:p>
        </w:tc>
      </w:tr>
    </w:tbl>
    <w:p w14:paraId="07266DEA">
      <w:pPr>
        <w:pStyle w:val="3"/>
        <w:keepNext w:val="0"/>
        <w:keepLines w:val="0"/>
        <w:spacing w:before="0" w:after="80"/>
        <w:rPr>
          <w:b/>
          <w:bCs/>
          <w:sz w:val="34"/>
          <w:szCs w:val="34"/>
          <w:rtl w:val="0"/>
        </w:rPr>
      </w:pPr>
      <w:bookmarkStart w:id="1" w:name="_heading=h.ej0ff3i03lq7" w:colFirst="0" w:colLast="0"/>
      <w:bookmarkEnd w:id="1"/>
    </w:p>
    <w:p w14:paraId="00000002">
      <w:pPr>
        <w:pStyle w:val="3"/>
        <w:keepNext w:val="0"/>
        <w:keepLines w:val="0"/>
        <w:spacing w:before="0" w:after="80"/>
        <w:rPr>
          <w:b/>
          <w:bCs/>
          <w:sz w:val="34"/>
          <w:szCs w:val="34"/>
        </w:rPr>
      </w:pPr>
      <w:r>
        <w:rPr>
          <w:b/>
          <w:bCs/>
          <w:sz w:val="34"/>
          <w:szCs w:val="34"/>
          <w:rtl w:val="0"/>
        </w:rPr>
        <w:t>Description</w:t>
      </w:r>
    </w:p>
    <w:p w14:paraId="00000003">
      <w:pPr>
        <w:spacing w:after="240" w:line="240" w:lineRule="auto"/>
      </w:pPr>
      <w:r>
        <w:rPr>
          <w:rtl w:val="0"/>
        </w:rPr>
        <w:t xml:space="preserve">The AI WeatherWise is a robust RESTful backend platform built with </w:t>
      </w:r>
      <w:r>
        <w:rPr>
          <w:b/>
          <w:bCs/>
          <w:rtl w:val="0"/>
        </w:rPr>
        <w:t>Node.js</w:t>
      </w:r>
      <w:r>
        <w:rPr>
          <w:rtl w:val="0"/>
        </w:rPr>
        <w:t xml:space="preserve"> and </w:t>
      </w:r>
      <w:r>
        <w:rPr>
          <w:b/>
          <w:bCs/>
          <w:rtl w:val="0"/>
        </w:rPr>
        <w:t>Express.js</w:t>
      </w:r>
      <w:r>
        <w:rPr>
          <w:rtl w:val="0"/>
        </w:rPr>
        <w:t xml:space="preserve">, utilizing </w:t>
      </w:r>
      <w:r>
        <w:rPr>
          <w:b/>
          <w:bCs/>
          <w:rtl w:val="0"/>
        </w:rPr>
        <w:t>MongoDB</w:t>
      </w:r>
      <w:r>
        <w:rPr>
          <w:rtl w:val="0"/>
        </w:rPr>
        <w:t xml:space="preserve"> and </w:t>
      </w:r>
      <w:r>
        <w:rPr>
          <w:b/>
          <w:bCs/>
          <w:rtl w:val="0"/>
        </w:rPr>
        <w:t>Mongoose ODM</w:t>
      </w:r>
      <w:r>
        <w:rPr>
          <w:rtl w:val="0"/>
        </w:rPr>
        <w:t xml:space="preserve"> for data persistence. It delivers real-time weather metrics integrated with </w:t>
      </w:r>
      <w:r>
        <w:rPr>
          <w:b/>
          <w:bCs/>
          <w:rtl w:val="0"/>
        </w:rPr>
        <w:t>Google Gemini AI</w:t>
      </w:r>
      <w:r>
        <w:rPr>
          <w:rtl w:val="0"/>
        </w:rPr>
        <w:t xml:space="preserve"> to provide intelligent summaries and personalized recommendations based on live environmental conditions.</w:t>
      </w:r>
    </w:p>
    <w:p w14:paraId="00000004">
      <w:pPr>
        <w:spacing w:after="240"/>
      </w:pPr>
      <w:r>
        <w:rPr>
          <w:rtl w:val="0"/>
        </w:rP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00000005">
      <w:pPr>
        <w:pStyle w:val="3"/>
        <w:keepNext w:val="0"/>
        <w:keepLines w:val="0"/>
        <w:spacing w:before="0" w:after="80"/>
        <w:rPr>
          <w:b/>
          <w:bCs/>
          <w:sz w:val="34"/>
          <w:szCs w:val="34"/>
        </w:rPr>
      </w:pPr>
      <w:bookmarkStart w:id="2" w:name="_heading=h.krcexqb1i6ca" w:colFirst="0" w:colLast="0"/>
      <w:bookmarkEnd w:id="2"/>
      <w:r>
        <w:rPr>
          <w:b/>
          <w:bCs/>
          <w:sz w:val="34"/>
          <w:szCs w:val="34"/>
          <w:rtl w:val="0"/>
        </w:rPr>
        <w:t xml:space="preserve">Scenario-Based Case Study </w:t>
      </w:r>
    </w:p>
    <w:p w14:paraId="00000006">
      <w:pPr>
        <w:pStyle w:val="4"/>
        <w:keepNext w:val="0"/>
        <w:keepLines w:val="0"/>
        <w:spacing w:before="0"/>
        <w:rPr>
          <w:b/>
          <w:bCs/>
          <w:color w:val="000000"/>
          <w:sz w:val="26"/>
          <w:szCs w:val="26"/>
        </w:rPr>
      </w:pPr>
      <w:bookmarkStart w:id="3" w:name="_heading=h.rqnvot8hx6hp" w:colFirst="0" w:colLast="0"/>
      <w:bookmarkEnd w:id="3"/>
      <w:r>
        <w:rPr>
          <w:b/>
          <w:bCs/>
          <w:color w:val="000000"/>
          <w:sz w:val="26"/>
          <w:szCs w:val="26"/>
          <w:rtl w:val="0"/>
        </w:rPr>
        <w:t>Background</w:t>
      </w:r>
    </w:p>
    <w:p w14:paraId="00000007">
      <w:pPr>
        <w:spacing w:after="240"/>
      </w:pPr>
      <w:r>
        <w:rPr>
          <w:rtl w:val="0"/>
        </w:rPr>
        <w:t>Alex is a travel enthusiast who frequently visits different cities and needs a streamlined way to track local weather conditions and receive AI-driven activity suggestions based on current forecasts.</w:t>
      </w:r>
    </w:p>
    <w:p w14:paraId="00000008">
      <w:pPr>
        <w:pStyle w:val="4"/>
        <w:keepNext w:val="0"/>
        <w:keepLines w:val="0"/>
        <w:spacing w:before="0"/>
        <w:rPr>
          <w:b/>
          <w:bCs/>
          <w:color w:val="000000"/>
          <w:sz w:val="26"/>
          <w:szCs w:val="26"/>
        </w:rPr>
      </w:pPr>
      <w:bookmarkStart w:id="4" w:name="_heading=h.f8n4vp8ltbqf" w:colFirst="0" w:colLast="0"/>
      <w:bookmarkEnd w:id="4"/>
      <w:r>
        <w:rPr>
          <w:b/>
          <w:bCs/>
          <w:color w:val="000000"/>
          <w:sz w:val="26"/>
          <w:szCs w:val="26"/>
          <w:rtl w:val="0"/>
        </w:rPr>
        <w:t>Problem</w:t>
      </w:r>
    </w:p>
    <w:p w14:paraId="00000009">
      <w:pPr>
        <w:numPr>
          <w:ilvl w:val="0"/>
          <w:numId w:val="1"/>
        </w:numPr>
        <w:ind w:left="720" w:hanging="360"/>
      </w:pPr>
      <w:r>
        <w:rPr>
          <w:rtl w:val="0"/>
        </w:rPr>
        <w:t>Difficulty tracking and managing multiple favorite weather locations efficiently.</w:t>
      </w:r>
    </w:p>
    <w:p w14:paraId="0000000A">
      <w:pPr>
        <w:numPr>
          <w:ilvl w:val="0"/>
          <w:numId w:val="1"/>
        </w:numPr>
        <w:ind w:left="720" w:hanging="360"/>
      </w:pPr>
      <w:r>
        <w:rPr>
          <w:rtl w:val="0"/>
        </w:rPr>
        <w:t>Lack of personalized recommendations for outdoor activities or clothing.</w:t>
      </w:r>
    </w:p>
    <w:p w14:paraId="0000000B">
      <w:pPr>
        <w:numPr>
          <w:ilvl w:val="0"/>
          <w:numId w:val="1"/>
        </w:numPr>
        <w:ind w:left="720" w:hanging="360"/>
      </w:pPr>
      <w:r>
        <w:rPr>
          <w:rtl w:val="0"/>
        </w:rPr>
        <w:t>Need for natural language weather summaries rather than just raw data metrics.</w:t>
      </w:r>
    </w:p>
    <w:p w14:paraId="0000000C">
      <w:pPr>
        <w:numPr>
          <w:ilvl w:val="0"/>
          <w:numId w:val="1"/>
        </w:numPr>
        <w:ind w:left="720" w:hanging="360"/>
      </w:pPr>
      <w:r>
        <w:rPr>
          <w:rtl w:val="0"/>
        </w:rPr>
        <w:t>Absence of a secure system to store and sync preferences across devices.</w:t>
      </w:r>
    </w:p>
    <w:p w14:paraId="0000000D">
      <w:pPr>
        <w:pStyle w:val="4"/>
        <w:keepNext w:val="0"/>
        <w:keepLines w:val="0"/>
        <w:spacing w:before="0"/>
        <w:rPr>
          <w:b/>
          <w:bCs/>
          <w:color w:val="000000"/>
          <w:sz w:val="26"/>
          <w:szCs w:val="26"/>
        </w:rPr>
      </w:pPr>
      <w:bookmarkStart w:id="5" w:name="_heading=h.2qw3rcbhfiuw" w:colFirst="0" w:colLast="0"/>
      <w:bookmarkEnd w:id="5"/>
      <w:r>
        <w:rPr>
          <w:b/>
          <w:bCs/>
          <w:color w:val="000000"/>
          <w:sz w:val="26"/>
          <w:szCs w:val="26"/>
          <w:rtl w:val="0"/>
        </w:rPr>
        <w:t>Solution</w:t>
      </w:r>
    </w:p>
    <w:p w14:paraId="0000000E">
      <w:pPr>
        <w:spacing w:after="240"/>
      </w:pPr>
      <w:r>
        <w:rPr>
          <w:rtl w:val="0"/>
        </w:rPr>
        <w:t>The AI WeatherWise provides a centralized service that handles weather data retrieval and AI orchestrations. It manages a secure User and Location database, allowing for customized insights and automated recommendation workflows through Google Gemini.</w:t>
      </w:r>
    </w:p>
    <w:p w14:paraId="0000000F">
      <w:pPr>
        <w:pStyle w:val="4"/>
        <w:keepNext w:val="0"/>
        <w:keepLines w:val="0"/>
        <w:spacing w:before="0"/>
        <w:rPr>
          <w:b/>
          <w:bCs/>
          <w:color w:val="000000"/>
          <w:sz w:val="26"/>
          <w:szCs w:val="26"/>
        </w:rPr>
      </w:pPr>
      <w:bookmarkStart w:id="6" w:name="_heading=h.4sha3mytz3aa" w:colFirst="0" w:colLast="0"/>
      <w:bookmarkEnd w:id="6"/>
      <w:r>
        <w:rPr>
          <w:b/>
          <w:bCs/>
          <w:color w:val="000000"/>
          <w:sz w:val="26"/>
          <w:szCs w:val="26"/>
          <w:rtl w:val="0"/>
        </w:rPr>
        <w:t>Usage</w:t>
      </w:r>
    </w:p>
    <w:p w14:paraId="00000010">
      <w:pPr>
        <w:numPr>
          <w:ilvl w:val="0"/>
          <w:numId w:val="2"/>
        </w:numPr>
        <w:ind w:left="720" w:hanging="360"/>
      </w:pPr>
      <w:r>
        <w:rPr>
          <w:b/>
          <w:bCs/>
          <w:rtl w:val="0"/>
        </w:rPr>
        <w:t>User Usage:</w:t>
      </w:r>
      <w:r>
        <w:rPr>
          <w:rtl w:val="0"/>
        </w:rPr>
        <w:t xml:space="preserve"> Manages favorite cities (CRUD), fetches real-time weather, and requests AI insights for recommendations and summaries.</w:t>
      </w:r>
    </w:p>
    <w:p w14:paraId="00000011">
      <w:pPr>
        <w:numPr>
          <w:ilvl w:val="0"/>
          <w:numId w:val="2"/>
        </w:numPr>
        <w:ind w:left="720" w:hanging="360"/>
      </w:pPr>
      <w:r>
        <w:rPr>
          <w:b/>
          <w:bCs/>
          <w:rtl w:val="0"/>
        </w:rPr>
        <w:t>Developer/Admin Usage:</w:t>
      </w:r>
      <w:r>
        <w:rPr>
          <w:rtl w:val="0"/>
        </w:rPr>
        <w:t xml:space="preserve"> Monitors API health, manages global user registrations, and verifies weather/AI service integrations.</w:t>
      </w:r>
    </w:p>
    <w:p w14:paraId="00000012">
      <w:pPr>
        <w:numPr>
          <w:ilvl w:val="0"/>
          <w:numId w:val="2"/>
        </w:numPr>
        <w:spacing w:after="240"/>
        <w:ind w:left="720" w:hanging="360"/>
      </w:pPr>
      <w:r>
        <w:rPr>
          <w:b/>
          <w:bCs/>
          <w:rtl w:val="0"/>
        </w:rPr>
        <w:t>Weather Application User:</w:t>
      </w:r>
      <w:r>
        <w:rPr>
          <w:rtl w:val="0"/>
        </w:rPr>
        <w:t xml:space="preserve"> Interfaces with the public weather endpoints to consume current metrics without requiring an account.</w:t>
      </w:r>
    </w:p>
    <w:p w14:paraId="00000013">
      <w:pPr>
        <w:pStyle w:val="4"/>
        <w:keepNext w:val="0"/>
        <w:keepLines w:val="0"/>
        <w:spacing w:before="0"/>
        <w:rPr>
          <w:b/>
          <w:bCs/>
          <w:color w:val="000000"/>
          <w:sz w:val="26"/>
          <w:szCs w:val="26"/>
        </w:rPr>
      </w:pPr>
      <w:bookmarkStart w:id="7" w:name="_heading=h.8lhy0vug3b0l" w:colFirst="0" w:colLast="0"/>
      <w:bookmarkEnd w:id="7"/>
    </w:p>
    <w:p w14:paraId="00000014">
      <w:pPr>
        <w:pStyle w:val="4"/>
        <w:keepNext w:val="0"/>
        <w:keepLines w:val="0"/>
        <w:spacing w:before="0"/>
        <w:rPr>
          <w:b/>
          <w:bCs/>
          <w:color w:val="000000"/>
          <w:sz w:val="26"/>
          <w:szCs w:val="26"/>
        </w:rPr>
      </w:pPr>
      <w:bookmarkStart w:id="8" w:name="_heading=h.h24qn2tp8q9" w:colFirst="0" w:colLast="0"/>
      <w:bookmarkEnd w:id="8"/>
      <w:r>
        <w:rPr>
          <w:b/>
          <w:bCs/>
          <w:color w:val="000000"/>
          <w:sz w:val="26"/>
          <w:szCs w:val="26"/>
          <w:rtl w:val="0"/>
        </w:rPr>
        <w:t>Outcome</w:t>
      </w:r>
    </w:p>
    <w:p w14:paraId="00000015">
      <w:pPr>
        <w:spacing w:after="240"/>
      </w:pPr>
      <w:r>
        <w:rPr>
          <w:rtl w:val="0"/>
        </w:rPr>
        <w:t>By leveraging AI and centralized data management, users spend less time deciphering raw metrics. The system ensures data integrity via Mongoose schemas and provides high-value, context-aware weather advice through Gemini integrations.</w:t>
      </w:r>
    </w:p>
    <w:p w14:paraId="00000016">
      <w:pPr>
        <w:pStyle w:val="4"/>
        <w:keepNext w:val="0"/>
        <w:keepLines w:val="0"/>
        <w:spacing w:before="0"/>
        <w:rPr>
          <w:b/>
          <w:bCs/>
          <w:color w:val="000000"/>
          <w:sz w:val="26"/>
          <w:szCs w:val="26"/>
        </w:rPr>
      </w:pPr>
      <w:bookmarkStart w:id="9" w:name="_heading=h.1rsliur3uwdk" w:colFirst="0" w:colLast="0"/>
      <w:bookmarkEnd w:id="9"/>
      <w:r>
        <w:rPr>
          <w:b/>
          <w:bCs/>
          <w:color w:val="000000"/>
          <w:sz w:val="26"/>
          <w:szCs w:val="26"/>
          <w:rtl w:val="0"/>
        </w:rPr>
        <w:t>1. Software Requirements</w:t>
      </w:r>
    </w:p>
    <w:p w14:paraId="00000017">
      <w:pPr>
        <w:numPr>
          <w:ilvl w:val="0"/>
          <w:numId w:val="3"/>
        </w:numPr>
        <w:spacing w:after="0"/>
        <w:ind w:left="720" w:hanging="360"/>
      </w:pPr>
      <w:r>
        <w:rPr>
          <w:b/>
          <w:bCs/>
          <w:rtl w:val="0"/>
        </w:rPr>
        <w:t>Operating System:</w:t>
      </w:r>
      <w:r>
        <w:rPr>
          <w:rtl w:val="0"/>
        </w:rPr>
        <w:t xml:space="preserve"> Windows 10/11, macOS, or Linux (supports cross-platform operations).</w:t>
      </w:r>
    </w:p>
    <w:p w14:paraId="00000018">
      <w:pPr>
        <w:numPr>
          <w:ilvl w:val="0"/>
          <w:numId w:val="3"/>
        </w:numPr>
        <w:spacing w:after="0"/>
        <w:ind w:left="720" w:hanging="360"/>
      </w:pPr>
      <w:r>
        <w:rPr>
          <w:b/>
          <w:bCs/>
          <w:rtl w:val="0"/>
        </w:rPr>
        <w:t>Node.js (v16 or above):</w:t>
      </w:r>
      <w:r>
        <w:rPr>
          <w:rtl w:val="0"/>
        </w:rPr>
        <w:t xml:space="preserve"> Runtime ecosystem running server logic and routing infrastructure.</w:t>
      </w:r>
    </w:p>
    <w:p w14:paraId="00000019">
      <w:pPr>
        <w:numPr>
          <w:ilvl w:val="0"/>
          <w:numId w:val="3"/>
        </w:numPr>
        <w:spacing w:after="0"/>
        <w:ind w:left="720" w:hanging="360"/>
      </w:pPr>
      <w:r>
        <w:rPr>
          <w:b/>
          <w:bCs/>
          <w:rtl w:val="0"/>
        </w:rPr>
        <w:t>npm (v8 or above):</w:t>
      </w:r>
      <w:r>
        <w:rPr>
          <w:rtl w:val="0"/>
        </w:rPr>
        <w:t xml:space="preserve"> Node package manager to control operational dependencies.</w:t>
      </w:r>
    </w:p>
    <w:p w14:paraId="0000001A">
      <w:pPr>
        <w:numPr>
          <w:ilvl w:val="0"/>
          <w:numId w:val="3"/>
        </w:numPr>
        <w:ind w:left="720" w:hanging="360"/>
      </w:pPr>
      <w:r>
        <w:rPr>
          <w:b/>
          <w:bCs/>
          <w:rtl w:val="0"/>
        </w:rPr>
        <w:t>Gemini AI SDK:</w:t>
      </w:r>
      <w:r>
        <w:rPr>
          <w:rtl w:val="0"/>
        </w:rPr>
        <w:t xml:space="preserve"> Integration using @google/generative-ai for natural language insights.</w:t>
      </w:r>
    </w:p>
    <w:p w14:paraId="0000001B">
      <w:pPr>
        <w:numPr>
          <w:ilvl w:val="0"/>
          <w:numId w:val="3"/>
        </w:numPr>
        <w:spacing w:after="0"/>
        <w:ind w:left="720" w:hanging="360"/>
      </w:pPr>
      <w:r>
        <w:rPr>
          <w:b/>
          <w:bCs/>
          <w:rtl w:val="0"/>
        </w:rPr>
        <w:t>MongoDB:</w:t>
      </w:r>
      <w:r>
        <w:rPr>
          <w:rtl w:val="0"/>
        </w:rPr>
        <w:t xml:space="preserve"> Document NoSQL engine storing users, posts, categories, comments, and analytics metrics.</w:t>
      </w:r>
    </w:p>
    <w:p w14:paraId="0000001C">
      <w:pPr>
        <w:numPr>
          <w:ilvl w:val="0"/>
          <w:numId w:val="3"/>
        </w:numPr>
        <w:spacing w:after="0"/>
        <w:ind w:left="720" w:hanging="360"/>
      </w:pPr>
      <w:r>
        <w:rPr>
          <w:b/>
          <w:bCs/>
          <w:rtl w:val="0"/>
        </w:rPr>
        <w:t>Postman:</w:t>
      </w:r>
      <w:r>
        <w:rPr>
          <w:rtl w:val="0"/>
        </w:rPr>
        <w:t xml:space="preserve"> API verification toolkit to assert schema validation responses across administrative route shields.</w:t>
      </w:r>
    </w:p>
    <w:p w14:paraId="0000001D">
      <w:pPr>
        <w:numPr>
          <w:ilvl w:val="0"/>
          <w:numId w:val="3"/>
        </w:numPr>
        <w:spacing w:after="240"/>
        <w:ind w:left="720" w:hanging="360"/>
      </w:pPr>
      <w:r>
        <w:rPr>
          <w:b/>
          <w:bCs/>
          <w:rtl w:val="0"/>
        </w:rPr>
        <w:t>Code Editor:</w:t>
      </w:r>
      <w:r>
        <w:rPr>
          <w:rtl w:val="0"/>
        </w:rPr>
        <w:t xml:space="preserve"> Visual Studio Code or similar IDE environment.</w:t>
      </w:r>
    </w:p>
    <w:p w14:paraId="0000001E">
      <w:pPr>
        <w:pStyle w:val="4"/>
        <w:keepNext w:val="0"/>
        <w:keepLines w:val="0"/>
        <w:spacing w:before="0"/>
        <w:rPr>
          <w:b/>
          <w:bCs/>
          <w:color w:val="000000"/>
          <w:sz w:val="26"/>
          <w:szCs w:val="26"/>
        </w:rPr>
      </w:pPr>
      <w:bookmarkStart w:id="10" w:name="_heading=h.wlmerbwa5bpw" w:colFirst="0" w:colLast="0"/>
      <w:bookmarkEnd w:id="10"/>
      <w:r>
        <w:rPr>
          <w:b/>
          <w:bCs/>
          <w:color w:val="000000"/>
          <w:sz w:val="26"/>
          <w:szCs w:val="26"/>
          <w:rtl w:val="0"/>
        </w:rPr>
        <w:t>2. Hardware Requirements</w:t>
      </w:r>
    </w:p>
    <w:p w14:paraId="0000001F">
      <w:pPr>
        <w:numPr>
          <w:ilvl w:val="0"/>
          <w:numId w:val="4"/>
        </w:numPr>
        <w:spacing w:after="0"/>
        <w:ind w:left="720" w:hanging="360"/>
      </w:pPr>
      <w:r>
        <w:rPr>
          <w:b/>
          <w:bCs/>
          <w:rtl w:val="0"/>
        </w:rPr>
        <w:t>Processor:</w:t>
      </w:r>
      <w:r>
        <w:rPr>
          <w:rtl w:val="0"/>
        </w:rPr>
        <w:t xml:space="preserve"> Intel Core i5 (8th Gen or above) / AMD Ryzen 5 or equivalent.</w:t>
      </w:r>
    </w:p>
    <w:p w14:paraId="00000020">
      <w:pPr>
        <w:numPr>
          <w:ilvl w:val="0"/>
          <w:numId w:val="4"/>
        </w:numPr>
        <w:spacing w:after="0"/>
        <w:ind w:left="720" w:hanging="360"/>
      </w:pPr>
      <w:r>
        <w:rPr>
          <w:b/>
          <w:bCs/>
          <w:rtl w:val="0"/>
        </w:rPr>
        <w:t>RAM:</w:t>
      </w:r>
      <w:r>
        <w:rPr>
          <w:rtl w:val="0"/>
        </w:rPr>
        <w:t xml:space="preserve"> 8 GB minimum (16 GB recommended for concurrent instances of MongoDB, processing layers, and execution nodes).</w:t>
      </w:r>
    </w:p>
    <w:p w14:paraId="00000021">
      <w:pPr>
        <w:numPr>
          <w:ilvl w:val="0"/>
          <w:numId w:val="4"/>
        </w:numPr>
        <w:spacing w:after="240"/>
        <w:ind w:left="720" w:hanging="360"/>
      </w:pPr>
      <w:r>
        <w:rPr>
          <w:b/>
          <w:bCs/>
          <w:rtl w:val="0"/>
        </w:rPr>
        <w:t>Storage:</w:t>
      </w:r>
      <w:r>
        <w:rPr>
          <w:rtl w:val="0"/>
        </w:rPr>
        <w:t xml:space="preserve"> 1 GB of available disk workspace.</w:t>
      </w:r>
    </w:p>
    <w:p w14:paraId="00000022">
      <w:pPr>
        <w:spacing w:line="240" w:lineRule="auto"/>
      </w:pPr>
      <w:r>
        <w:rPr>
          <w:rFonts w:ascii="Times New Roman" w:hAnsi="Times New Roman" w:eastAsia="Times New Roman" w:cs="Times New Roman"/>
          <w:b/>
          <w:bCs/>
          <w:sz w:val="36"/>
          <w:szCs w:val="36"/>
          <w:rtl w:val="0"/>
        </w:rPr>
        <w:t>Epic 1: PROJECT ARCHITECTURE</w:t>
      </w:r>
      <w:r>
        <w:rPr>
          <w:rFonts w:ascii="Times New Roman" w:hAnsi="Times New Roman" w:eastAsia="Times New Roman" w:cs="Times New Roman"/>
          <w:b/>
          <w:bCs/>
          <w:sz w:val="36"/>
          <w:szCs w:val="36"/>
          <w:rtl w:val="0"/>
        </w:rPr>
        <w:br w:type="textWrapping"/>
      </w:r>
      <w:r>
        <w:rPr>
          <w:rFonts w:ascii="Times New Roman" w:hAnsi="Times New Roman" w:eastAsia="Times New Roman" w:cs="Times New Roman"/>
          <w:b/>
          <w:bCs/>
          <w:sz w:val="36"/>
          <w:szCs w:val="36"/>
          <w:rtl w:val="0"/>
        </w:rPr>
        <w:br w:type="textWrapping"/>
      </w:r>
      <w:r>
        <w:rPr>
          <w:rFonts w:ascii="Times New Roman" w:hAnsi="Times New Roman" w:eastAsia="Times New Roman" w:cs="Times New Roman"/>
          <w:b/>
          <w:bCs/>
          <w:sz w:val="32"/>
          <w:szCs w:val="32"/>
          <w:rtl w:val="0"/>
        </w:rPr>
        <w:br w:type="textWrapping"/>
      </w:r>
      <w:r>
        <w:drawing>
          <wp:anchor distT="19050" distB="19050" distL="19050" distR="19050" simplePos="0" relativeHeight="251659264" behindDoc="0" locked="0" layoutInCell="1" allowOverlap="1">
            <wp:simplePos x="0" y="0"/>
            <wp:positionH relativeFrom="column">
              <wp:posOffset>228600</wp:posOffset>
            </wp:positionH>
            <wp:positionV relativeFrom="paragraph">
              <wp:posOffset>647700</wp:posOffset>
            </wp:positionV>
            <wp:extent cx="4967605" cy="3676650"/>
            <wp:effectExtent l="0" t="0" r="0" b="0"/>
            <wp:wrapTopAndBottom/>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13"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7"/>
                    <a:srcRect/>
                    <a:stretch>
                      <a:fillRect/>
                    </a:stretch>
                  </pic:blipFill>
                  <pic:spPr>
                    <a:xfrm>
                      <a:off x="0" y="0"/>
                      <a:ext cx="4967288" cy="3676650"/>
                    </a:xfrm>
                    <a:prstGeom prst="rect">
                      <a:avLst/>
                    </a:prstGeom>
                  </pic:spPr>
                </pic:pic>
              </a:graphicData>
            </a:graphic>
          </wp:anchor>
        </w:drawing>
      </w:r>
    </w:p>
    <w:p w14:paraId="00000023">
      <w:pPr>
        <w:spacing w:after="240"/>
      </w:pPr>
      <w:r>
        <w:rPr>
          <w:rtl w:val="0"/>
        </w:rP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14:paraId="00000024">
      <w:pPr>
        <w:spacing w:after="240"/>
      </w:pPr>
    </w:p>
    <w:p w14:paraId="00000025">
      <w:pPr>
        <w:pStyle w:val="4"/>
        <w:keepNext w:val="0"/>
        <w:keepLines w:val="0"/>
        <w:spacing w:before="0"/>
        <w:rPr>
          <w:b/>
          <w:bCs/>
          <w:color w:val="000000"/>
          <w:sz w:val="26"/>
          <w:szCs w:val="26"/>
        </w:rPr>
      </w:pPr>
      <w:bookmarkStart w:id="11" w:name="_heading=h.ul5p1qrl93iz" w:colFirst="0" w:colLast="0"/>
      <w:bookmarkEnd w:id="11"/>
      <w:r>
        <w:rPr>
          <w:b/>
          <w:bCs/>
          <w:color w:val="000000"/>
          <w:sz w:val="26"/>
          <w:szCs w:val="26"/>
          <w:rtl w:val="0"/>
        </w:rPr>
        <w:t>Components Definition</w:t>
      </w:r>
    </w:p>
    <w:p w14:paraId="00000026">
      <w:pPr>
        <w:numPr>
          <w:ilvl w:val="0"/>
          <w:numId w:val="5"/>
        </w:numPr>
        <w:spacing w:after="0"/>
        <w:ind w:left="720" w:hanging="360"/>
      </w:pPr>
      <w:r>
        <w:rPr>
          <w:b/>
          <w:bCs/>
          <w:rtl w:val="0"/>
        </w:rPr>
        <w:t>Interface:</w:t>
      </w:r>
      <w:r>
        <w:rPr>
          <w:rtl w:val="0"/>
        </w:rPr>
        <w:t xml:space="preserve"> API tools like Postman query distinct route paths to extract JSON entities.</w:t>
      </w:r>
    </w:p>
    <w:p w14:paraId="00000027">
      <w:pPr>
        <w:numPr>
          <w:ilvl w:val="0"/>
          <w:numId w:val="5"/>
        </w:numPr>
        <w:spacing w:after="0"/>
        <w:ind w:left="720" w:hanging="360"/>
      </w:pPr>
      <w:r>
        <w:rPr>
          <w:b/>
          <w:bCs/>
          <w:rtl w:val="0"/>
        </w:rPr>
        <w:t>Express Server Gateway:</w:t>
      </w:r>
      <w:r>
        <w:rPr>
          <w:rtl w:val="0"/>
        </w:rPr>
        <w:t xml:space="preserve"> Monitors network ports, maps explicit HTTP methods (GET, POST, PUT, DELETE), parses JSON payloads, and handles CORS headers.</w:t>
      </w:r>
    </w:p>
    <w:p w14:paraId="00000028">
      <w:pPr>
        <w:numPr>
          <w:ilvl w:val="0"/>
          <w:numId w:val="5"/>
        </w:numPr>
        <w:spacing w:after="0"/>
        <w:ind w:left="720" w:hanging="360"/>
      </w:pPr>
      <w:r>
        <w:rPr>
          <w:b/>
          <w:bCs/>
          <w:rtl w:val="0"/>
        </w:rPr>
        <w:t>Authentication &amp; Role Matrix Middleware:</w:t>
      </w:r>
      <w:r>
        <w:rPr>
          <w:rtl w:val="0"/>
        </w:rPr>
        <w:t xml:space="preserve"> Extracts tokens from headers, validates user context signatures, and evaluates if the specific role satisfies authorization thresholds for guarded resource paths.</w:t>
      </w:r>
    </w:p>
    <w:p w14:paraId="00000029">
      <w:pPr>
        <w:numPr>
          <w:ilvl w:val="0"/>
          <w:numId w:val="5"/>
        </w:numPr>
        <w:spacing w:after="0"/>
        <w:ind w:left="720" w:hanging="360"/>
      </w:pPr>
      <w:r>
        <w:rPr>
          <w:b/>
          <w:bCs/>
          <w:rtl w:val="0"/>
        </w:rPr>
        <w:t>Granular Services (Logic Modules):</w:t>
      </w:r>
      <w:r>
        <w:rPr>
          <w:rtl w:val="0"/>
        </w:rPr>
        <w:t xml:space="preserve"> Enforces isolated domain rules for blog lifecycles (Draft, Pending Approval, Scheduled, Published), comment queues, and system reporting indicators.</w:t>
      </w:r>
    </w:p>
    <w:p w14:paraId="0000002A">
      <w:pPr>
        <w:numPr>
          <w:ilvl w:val="0"/>
          <w:numId w:val="5"/>
        </w:numPr>
        <w:ind w:left="720" w:hanging="360"/>
      </w:pPr>
      <w:r>
        <w:rPr>
          <w:b/>
          <w:bCs/>
          <w:rtl w:val="0"/>
        </w:rPr>
        <w:t>Database Interface Layer:</w:t>
      </w:r>
      <w:r>
        <w:rPr>
          <w:rtl w:val="0"/>
        </w:rPr>
        <w:t xml:space="preserve"> Mongoose translates operational application logic into performant native MongoDB queries.</w:t>
      </w:r>
    </w:p>
    <w:p w14:paraId="0000002B">
      <w:pPr>
        <w:numPr>
          <w:ilvl w:val="0"/>
          <w:numId w:val="5"/>
        </w:numPr>
        <w:spacing w:after="240"/>
        <w:ind w:left="720" w:hanging="360"/>
      </w:pPr>
      <w:r>
        <w:rPr>
          <w:b/>
          <w:bCs/>
          <w:rtl w:val="0"/>
        </w:rPr>
        <w:t>AI Service Integration:</w:t>
      </w:r>
      <w:r>
        <w:rPr>
          <w:rtl w:val="0"/>
        </w:rPr>
        <w:t xml:space="preserve"> Leverages @google/generative-ai to generate weather summaries and personalized recommendations based on live temperature and conditions.</w:t>
      </w:r>
    </w:p>
    <w:p w14:paraId="0000002C">
      <w:pPr>
        <w:pStyle w:val="3"/>
        <w:keepNext w:val="0"/>
        <w:keepLines w:val="0"/>
        <w:spacing w:before="0" w:after="80"/>
        <w:rPr>
          <w:b/>
          <w:bCs/>
          <w:sz w:val="34"/>
          <w:szCs w:val="34"/>
        </w:rPr>
      </w:pPr>
      <w:bookmarkStart w:id="12" w:name="_heading=h.mturg09ymwqr" w:colFirst="0" w:colLast="0"/>
      <w:bookmarkEnd w:id="12"/>
      <w:r>
        <w:rPr>
          <w:b/>
          <w:bCs/>
          <w:sz w:val="34"/>
          <w:szCs w:val="34"/>
          <w:rtl w:val="0"/>
        </w:rPr>
        <w:t>Entity-Relationship (ER) Diagram Description</w:t>
      </w:r>
    </w:p>
    <w:p w14:paraId="0000002D">
      <w:pPr>
        <w:spacing w:after="240"/>
      </w:pPr>
      <w:r>
        <w:drawing>
          <wp:inline distT="114300" distB="114300" distL="114300" distR="114300">
            <wp:extent cx="6057900" cy="265811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6" name="image14.png"/>
                    <pic:cNvPicPr preferRelativeResize="0"/>
                  </pic:nvPicPr>
                  <pic:blipFill>
                    <a:blip r:embed="rId8"/>
                    <a:srcRect t="9147" r="1624" b="22202"/>
                    <a:stretch>
                      <a:fillRect/>
                    </a:stretch>
                  </pic:blipFill>
                  <pic:spPr>
                    <a:xfrm>
                      <a:off x="0" y="0"/>
                      <a:ext cx="6057900" cy="2658132"/>
                    </a:xfrm>
                    <a:prstGeom prst="rect">
                      <a:avLst/>
                    </a:prstGeom>
                  </pic:spPr>
                </pic:pic>
              </a:graphicData>
            </a:graphic>
          </wp:inline>
        </w:drawing>
      </w:r>
      <w:r>
        <w:rPr>
          <w:rtl w:val="0"/>
        </w:rPr>
        <w:t>The data architecture manages User profiles and their associated favorite Locations through logical references:</w:t>
      </w:r>
      <w:r>
        <w:rPr>
          <w:rtl w:val="0"/>
        </w:rPr>
        <w:br w:type="textWrapping"/>
      </w:r>
      <w:r>
        <w:rPr>
          <w:rtl w:val="0"/>
        </w:rPr>
        <w:br w:type="textWrapping"/>
      </w:r>
      <w:r>
        <w:rPr>
          <w:rtl w:val="0"/>
        </w:rPr>
        <w:br w:type="textWrapping"/>
      </w:r>
    </w:p>
    <w:p w14:paraId="0000002E">
      <w:pPr>
        <w:pStyle w:val="4"/>
        <w:keepNext w:val="0"/>
        <w:keepLines w:val="0"/>
        <w:spacing w:before="0"/>
        <w:rPr>
          <w:b/>
          <w:bCs/>
          <w:color w:val="000000"/>
          <w:sz w:val="26"/>
          <w:szCs w:val="26"/>
        </w:rPr>
      </w:pPr>
      <w:bookmarkStart w:id="13" w:name="_heading=h.tcx6v7en4i3p" w:colFirst="0" w:colLast="0"/>
      <w:bookmarkEnd w:id="13"/>
      <w:r>
        <w:rPr>
          <w:b/>
          <w:bCs/>
          <w:color w:val="000000"/>
          <w:sz w:val="26"/>
          <w:szCs w:val="26"/>
          <w:rtl w:val="0"/>
        </w:rPr>
        <w:t>1. User Entity</w:t>
      </w:r>
    </w:p>
    <w:p w14:paraId="0000002F">
      <w:pPr>
        <w:numPr>
          <w:ilvl w:val="0"/>
          <w:numId w:val="6"/>
        </w:numPr>
        <w:spacing w:after="0"/>
        <w:ind w:left="720" w:hanging="360"/>
      </w:pPr>
      <w:r>
        <w:rPr>
          <w:color w:val="188038"/>
          <w:rtl w:val="0"/>
        </w:rPr>
        <w:t>_id</w:t>
      </w:r>
      <w:r>
        <w:rPr>
          <w:rtl w:val="0"/>
        </w:rPr>
        <w:t xml:space="preserve"> (Primary Key - ObjectId)</w:t>
      </w:r>
    </w:p>
    <w:p w14:paraId="00000030">
      <w:pPr>
        <w:numPr>
          <w:ilvl w:val="0"/>
          <w:numId w:val="6"/>
        </w:numPr>
        <w:spacing w:after="0"/>
        <w:ind w:left="720" w:hanging="360"/>
      </w:pPr>
      <w:r>
        <w:rPr>
          <w:color w:val="188038"/>
          <w:rtl w:val="0"/>
        </w:rPr>
        <w:t>name</w:t>
      </w:r>
      <w:r>
        <w:rPr>
          <w:rtl w:val="0"/>
        </w:rPr>
        <w:t xml:space="preserve"> (String, Required)</w:t>
      </w:r>
    </w:p>
    <w:p w14:paraId="00000031">
      <w:pPr>
        <w:numPr>
          <w:ilvl w:val="0"/>
          <w:numId w:val="6"/>
        </w:numPr>
        <w:spacing w:after="0"/>
        <w:ind w:left="720" w:hanging="360"/>
      </w:pPr>
      <w:r>
        <w:rPr>
          <w:color w:val="188038"/>
          <w:rtl w:val="0"/>
        </w:rPr>
        <w:t>email</w:t>
      </w:r>
      <w:r>
        <w:rPr>
          <w:rtl w:val="0"/>
        </w:rPr>
        <w:t xml:space="preserve"> (String, Required, Unique)</w:t>
      </w:r>
    </w:p>
    <w:p w14:paraId="00000032">
      <w:pPr>
        <w:numPr>
          <w:ilvl w:val="0"/>
          <w:numId w:val="6"/>
        </w:numPr>
        <w:spacing w:after="0"/>
        <w:ind w:left="720" w:hanging="360"/>
      </w:pPr>
      <w:r>
        <w:rPr>
          <w:color w:val="188038"/>
          <w:rtl w:val="0"/>
        </w:rPr>
        <w:t>password</w:t>
      </w:r>
      <w:r>
        <w:rPr>
          <w:rtl w:val="0"/>
        </w:rPr>
        <w:t xml:space="preserve"> (String, Hashed, Required)</w:t>
      </w:r>
    </w:p>
    <w:p w14:paraId="00000033">
      <w:pPr>
        <w:numPr>
          <w:ilvl w:val="0"/>
          <w:numId w:val="6"/>
        </w:numPr>
        <w:spacing w:after="240"/>
        <w:ind w:left="720" w:hanging="360"/>
      </w:pPr>
      <w:r>
        <w:rPr>
          <w:color w:val="188038"/>
          <w:rtl w:val="0"/>
        </w:rPr>
        <w:t>role</w:t>
      </w:r>
      <w:r>
        <w:rPr>
          <w:rtl w:val="0"/>
        </w:rPr>
        <w:t xml:space="preserve"> (String, Default: "reader")</w:t>
      </w:r>
    </w:p>
    <w:p w14:paraId="00000034">
      <w:pPr>
        <w:pStyle w:val="4"/>
        <w:spacing w:before="0"/>
      </w:pPr>
      <w:bookmarkStart w:id="14" w:name="_heading=h.gr37jq38icfx" w:colFirst="0" w:colLast="0"/>
      <w:bookmarkEnd w:id="14"/>
      <w:r>
        <w:rPr>
          <w:b/>
          <w:bCs/>
          <w:color w:val="000000"/>
          <w:sz w:val="26"/>
          <w:szCs w:val="26"/>
          <w:rtl w:val="0"/>
        </w:rPr>
        <w:t>2. Location Entity</w:t>
      </w:r>
    </w:p>
    <w:p w14:paraId="00000035">
      <w:pPr>
        <w:numPr>
          <w:ilvl w:val="0"/>
          <w:numId w:val="7"/>
        </w:numPr>
        <w:ind w:left="720" w:hanging="360"/>
      </w:pPr>
      <w:r>
        <w:rPr>
          <w:color w:val="188038"/>
          <w:rtl w:val="0"/>
        </w:rPr>
        <w:t>_id</w:t>
      </w:r>
      <w:r>
        <w:rPr>
          <w:rtl w:val="0"/>
        </w:rPr>
        <w:t xml:space="preserve"> (Primary Key - ObjectId)</w:t>
      </w:r>
    </w:p>
    <w:p w14:paraId="00000036">
      <w:pPr>
        <w:numPr>
          <w:ilvl w:val="0"/>
          <w:numId w:val="7"/>
        </w:numPr>
        <w:ind w:left="720" w:hanging="360"/>
      </w:pPr>
      <w:r>
        <w:rPr>
          <w:color w:val="188038"/>
          <w:rtl w:val="0"/>
        </w:rPr>
        <w:t>user</w:t>
      </w:r>
      <w:r>
        <w:rPr>
          <w:rtl w:val="0"/>
        </w:rPr>
        <w:t xml:space="preserve"> (Foreign Key referencing User Collection)</w:t>
      </w:r>
    </w:p>
    <w:p w14:paraId="00000037">
      <w:pPr>
        <w:numPr>
          <w:ilvl w:val="0"/>
          <w:numId w:val="7"/>
        </w:numPr>
        <w:ind w:left="720" w:hanging="360"/>
      </w:pPr>
      <w:r>
        <w:rPr>
          <w:color w:val="188038"/>
          <w:rtl w:val="0"/>
        </w:rPr>
        <w:t>city</w:t>
      </w:r>
      <w:r>
        <w:rPr>
          <w:rtl w:val="0"/>
        </w:rPr>
        <w:t xml:space="preserve"> (String, Required)</w:t>
      </w:r>
    </w:p>
    <w:p w14:paraId="00000038">
      <w:pPr>
        <w:numPr>
          <w:ilvl w:val="0"/>
          <w:numId w:val="7"/>
        </w:numPr>
        <w:ind w:left="720" w:hanging="360"/>
      </w:pPr>
      <w:r>
        <w:rPr>
          <w:color w:val="188038"/>
          <w:rtl w:val="0"/>
        </w:rPr>
        <w:t>country</w:t>
      </w:r>
      <w:r>
        <w:rPr>
          <w:rtl w:val="0"/>
        </w:rPr>
        <w:t xml:space="preserve"> (String, Required)</w:t>
      </w:r>
    </w:p>
    <w:p w14:paraId="00000039">
      <w:pPr>
        <w:numPr>
          <w:ilvl w:val="0"/>
          <w:numId w:val="7"/>
        </w:numPr>
        <w:ind w:left="720" w:hanging="360"/>
      </w:pPr>
      <w:r>
        <w:rPr>
          <w:color w:val="188038"/>
          <w:rtl w:val="0"/>
        </w:rPr>
        <w:t>createdAt</w:t>
      </w:r>
      <w:r>
        <w:rPr>
          <w:rtl w:val="0"/>
        </w:rPr>
        <w:t xml:space="preserve"> (Date, Default: Now)</w:t>
      </w:r>
    </w:p>
    <w:p w14:paraId="0000003A">
      <w:pPr>
        <w:pStyle w:val="4"/>
        <w:keepNext w:val="0"/>
        <w:keepLines w:val="0"/>
        <w:spacing w:before="0"/>
        <w:rPr>
          <w:b/>
          <w:bCs/>
          <w:color w:val="000000"/>
          <w:sz w:val="26"/>
          <w:szCs w:val="26"/>
        </w:rPr>
      </w:pPr>
      <w:bookmarkStart w:id="15" w:name="_heading=h.kxoxw77dhn8v" w:colFirst="0" w:colLast="0"/>
      <w:bookmarkEnd w:id="15"/>
      <w:r>
        <w:rPr>
          <w:b/>
          <w:bCs/>
          <w:color w:val="000000"/>
          <w:sz w:val="26"/>
          <w:szCs w:val="26"/>
          <w:rtl w:val="0"/>
        </w:rPr>
        <w:t>Key Structural Mappings</w:t>
      </w:r>
    </w:p>
    <w:p w14:paraId="0000003B">
      <w:pPr>
        <w:numPr>
          <w:ilvl w:val="0"/>
          <w:numId w:val="8"/>
        </w:numPr>
        <w:ind w:left="720" w:hanging="360"/>
      </w:pPr>
      <w:r>
        <w:rPr>
          <w:b/>
          <w:bCs/>
          <w:rtl w:val="0"/>
        </w:rPr>
        <w:t>User to Location (One-to-Many):</w:t>
      </w:r>
      <w:r>
        <w:rPr>
          <w:rtl w:val="0"/>
        </w:rPr>
        <w:t xml:space="preserve"> A registered user can save multiple favorite locations.</w:t>
      </w:r>
    </w:p>
    <w:p w14:paraId="0000003C">
      <w:pPr>
        <w:pStyle w:val="3"/>
        <w:keepNext w:val="0"/>
        <w:keepLines w:val="0"/>
        <w:spacing w:before="0" w:after="80"/>
        <w:rPr>
          <w:b/>
          <w:bCs/>
          <w:sz w:val="34"/>
          <w:szCs w:val="34"/>
        </w:rPr>
      </w:pPr>
      <w:bookmarkStart w:id="16" w:name="_heading=h.pe9wc4uex8qk" w:colFirst="0" w:colLast="0"/>
      <w:bookmarkEnd w:id="16"/>
      <w:r>
        <w:rPr>
          <w:b/>
          <w:bCs/>
          <w:sz w:val="34"/>
          <w:szCs w:val="34"/>
          <w:rtl w:val="0"/>
        </w:rPr>
        <w:t>Key Features</w:t>
      </w:r>
    </w:p>
    <w:p w14:paraId="0000003D">
      <w:pPr>
        <w:numPr>
          <w:ilvl w:val="0"/>
          <w:numId w:val="9"/>
        </w:numPr>
        <w:spacing w:after="0"/>
        <w:ind w:left="720" w:hanging="360"/>
      </w:pPr>
      <w:r>
        <w:rPr>
          <w:b/>
          <w:bCs/>
          <w:rtl w:val="0"/>
        </w:rPr>
        <w:t>Role-Based Route Guarding:</w:t>
      </w:r>
      <w:r>
        <w:rPr>
          <w:rtl w:val="0"/>
        </w:rPr>
        <w:t xml:space="preserve"> Strict token processing blocks unauthorized tiers from modifying core settings.</w:t>
      </w:r>
    </w:p>
    <w:p w14:paraId="0000003E">
      <w:pPr>
        <w:numPr>
          <w:ilvl w:val="0"/>
          <w:numId w:val="9"/>
        </w:numPr>
        <w:spacing w:after="0"/>
        <w:ind w:left="720" w:hanging="360"/>
      </w:pPr>
      <w:r>
        <w:rPr>
          <w:b/>
          <w:bCs/>
          <w:rtl w:val="0"/>
        </w:rPr>
        <w:t>CRUD Blog Execution Engine:</w:t>
      </w:r>
      <w:r>
        <w:rPr>
          <w:rtl w:val="0"/>
        </w:rPr>
        <w:t xml:space="preserve"> Complete schema management over content definitions, status states, and asset assignment paths.</w:t>
      </w:r>
    </w:p>
    <w:p w14:paraId="0000003F">
      <w:pPr>
        <w:numPr>
          <w:ilvl w:val="0"/>
          <w:numId w:val="9"/>
        </w:numPr>
        <w:spacing w:after="0"/>
        <w:ind w:left="720" w:hanging="360"/>
      </w:pPr>
      <w:r>
        <w:rPr>
          <w:b/>
          <w:bCs/>
          <w:rtl w:val="0"/>
        </w:rPr>
        <w:t>Categorization System:</w:t>
      </w:r>
      <w:r>
        <w:rPr>
          <w:rtl w:val="0"/>
        </w:rPr>
        <w:t xml:space="preserve"> Native tag indices facilitate filtering and querying for enhanced discoverability.</w:t>
      </w:r>
    </w:p>
    <w:p w14:paraId="00000040">
      <w:pPr>
        <w:numPr>
          <w:ilvl w:val="0"/>
          <w:numId w:val="9"/>
        </w:numPr>
        <w:spacing w:after="0"/>
        <w:ind w:left="720" w:hanging="360"/>
      </w:pPr>
      <w:r>
        <w:rPr>
          <w:b/>
          <w:bCs/>
          <w:rtl w:val="0"/>
        </w:rPr>
        <w:t>Comment Moderation Logic:</w:t>
      </w:r>
      <w:r>
        <w:rPr>
          <w:rtl w:val="0"/>
        </w:rPr>
        <w:t xml:space="preserve"> Protected entry points for updating moderation flags (</w:t>
      </w:r>
      <w:r>
        <w:rPr>
          <w:color w:val="188038"/>
          <w:rtl w:val="0"/>
        </w:rPr>
        <w:t>approved</w:t>
      </w:r>
      <w:r>
        <w:rPr>
          <w:rtl w:val="0"/>
        </w:rPr>
        <w:t xml:space="preserve">, </w:t>
      </w:r>
      <w:r>
        <w:rPr>
          <w:color w:val="188038"/>
          <w:rtl w:val="0"/>
        </w:rPr>
        <w:t>pending</w:t>
      </w:r>
      <w:r>
        <w:rPr>
          <w:rtl w:val="0"/>
        </w:rPr>
        <w:t xml:space="preserve">, </w:t>
      </w:r>
      <w:r>
        <w:rPr>
          <w:color w:val="188038"/>
          <w:rtl w:val="0"/>
        </w:rPr>
        <w:t>spam</w:t>
      </w:r>
      <w:r>
        <w:rPr>
          <w:rtl w:val="0"/>
        </w:rPr>
        <w:t>).</w:t>
      </w:r>
    </w:p>
    <w:p w14:paraId="00000041">
      <w:pPr>
        <w:numPr>
          <w:ilvl w:val="0"/>
          <w:numId w:val="9"/>
        </w:numPr>
        <w:spacing w:after="240"/>
        <w:ind w:left="720" w:hanging="360"/>
      </w:pPr>
      <w:r>
        <w:rPr>
          <w:b/>
          <w:bCs/>
          <w:rtl w:val="0"/>
        </w:rPr>
        <w:t>Sanitization Safeguards:</w:t>
      </w:r>
      <w:r>
        <w:rPr>
          <w:rtl w:val="0"/>
        </w:rPr>
        <w:t xml:space="preserve"> Payload parameter sanitation prevents XSS vectors and NoSQL parameter manipulation injections.</w:t>
      </w:r>
    </w:p>
    <w:p w14:paraId="00000042">
      <w:pPr>
        <w:pStyle w:val="3"/>
        <w:keepNext w:val="0"/>
        <w:keepLines w:val="0"/>
        <w:spacing w:before="0" w:after="80"/>
        <w:rPr>
          <w:b/>
          <w:bCs/>
          <w:sz w:val="34"/>
          <w:szCs w:val="34"/>
        </w:rPr>
      </w:pPr>
      <w:bookmarkStart w:id="17" w:name="_heading=h.dwe2ffaxz7iq" w:colFirst="0" w:colLast="0"/>
      <w:bookmarkEnd w:id="17"/>
      <w:r>
        <w:rPr>
          <w:b/>
          <w:bCs/>
          <w:sz w:val="34"/>
          <w:szCs w:val="34"/>
          <w:rtl w:val="0"/>
        </w:rPr>
        <w:t>Roles and Responsibilities</w:t>
      </w:r>
    </w:p>
    <w:p w14:paraId="00000043">
      <w:pPr>
        <w:numPr>
          <w:ilvl w:val="0"/>
          <w:numId w:val="10"/>
        </w:numPr>
        <w:ind w:left="720" w:hanging="360"/>
      </w:pPr>
      <w:r>
        <w:rPr>
          <w:b/>
          <w:bCs/>
          <w:rtl w:val="0"/>
        </w:rPr>
        <w:t>Admin:</w:t>
      </w:r>
    </w:p>
    <w:p w14:paraId="00000044">
      <w:pPr>
        <w:numPr>
          <w:ilvl w:val="1"/>
          <w:numId w:val="10"/>
        </w:numPr>
        <w:ind w:left="1440" w:hanging="360"/>
      </w:pPr>
      <w:r>
        <w:rPr>
          <w:rtl w:val="0"/>
        </w:rPr>
        <w:t>Responsible for user account management, including creating, deleting, or suspending accounts.</w:t>
      </w:r>
    </w:p>
    <w:p w14:paraId="00000045">
      <w:pPr>
        <w:numPr>
          <w:ilvl w:val="1"/>
          <w:numId w:val="10"/>
        </w:numPr>
        <w:ind w:left="1440" w:hanging="360"/>
      </w:pPr>
      <w:r>
        <w:rPr>
          <w:rtl w:val="0"/>
        </w:rPr>
        <w:t>Oversight of API health and system logs to monitor performance.</w:t>
      </w:r>
    </w:p>
    <w:p w14:paraId="00000046">
      <w:pPr>
        <w:numPr>
          <w:ilvl w:val="1"/>
          <w:numId w:val="10"/>
        </w:numPr>
        <w:ind w:left="1440" w:hanging="360"/>
      </w:pPr>
      <w:r>
        <w:rPr>
          <w:rtl w:val="0"/>
        </w:rPr>
        <w:t>Monitoring and managing database integrity.</w:t>
      </w:r>
    </w:p>
    <w:p w14:paraId="00000047">
      <w:pPr>
        <w:numPr>
          <w:ilvl w:val="0"/>
          <w:numId w:val="10"/>
        </w:numPr>
        <w:ind w:left="720" w:hanging="360"/>
      </w:pPr>
      <w:r>
        <w:rPr>
          <w:b/>
          <w:bCs/>
          <w:rtl w:val="0"/>
        </w:rPr>
        <w:t>Registered User:</w:t>
      </w:r>
    </w:p>
    <w:p w14:paraId="00000048">
      <w:pPr>
        <w:numPr>
          <w:ilvl w:val="1"/>
          <w:numId w:val="10"/>
        </w:numPr>
        <w:ind w:left="1440" w:hanging="360"/>
      </w:pPr>
      <w:r>
        <w:rPr>
          <w:rtl w:val="0"/>
        </w:rPr>
        <w:t>Responsible for creating and maintaining a list of favorite locations.</w:t>
      </w:r>
    </w:p>
    <w:p w14:paraId="00000049">
      <w:pPr>
        <w:numPr>
          <w:ilvl w:val="1"/>
          <w:numId w:val="10"/>
        </w:numPr>
        <w:ind w:left="1440" w:hanging="360"/>
      </w:pPr>
      <w:r>
        <w:rPr>
          <w:rtl w:val="0"/>
        </w:rPr>
        <w:t>Initiating requests for real-time weather data.</w:t>
      </w:r>
    </w:p>
    <w:p w14:paraId="0000004A">
      <w:pPr>
        <w:numPr>
          <w:ilvl w:val="1"/>
          <w:numId w:val="10"/>
        </w:numPr>
        <w:ind w:left="1440" w:hanging="360"/>
      </w:pPr>
      <w:r>
        <w:rPr>
          <w:rtl w:val="0"/>
        </w:rPr>
        <w:t>Interacting with the Gemini AI service for personalized weather summaries and activity recommendations.</w:t>
      </w:r>
    </w:p>
    <w:p w14:paraId="0000004B">
      <w:pPr>
        <w:numPr>
          <w:ilvl w:val="1"/>
          <w:numId w:val="10"/>
        </w:numPr>
        <w:ind w:left="1440" w:hanging="360"/>
      </w:pPr>
      <w:r>
        <w:rPr>
          <w:rtl w:val="0"/>
        </w:rPr>
        <w:t>Managing their own authentication credentials, such as updating profile details.</w:t>
      </w:r>
    </w:p>
    <w:p w14:paraId="0000004C"/>
    <w:p w14:paraId="0000004D"/>
    <w:p w14:paraId="0000004E">
      <w:pPr>
        <w:spacing w:after="240"/>
      </w:pPr>
      <w:r>
        <w:rPr>
          <w:b/>
          <w:bCs/>
          <w:sz w:val="30"/>
          <w:szCs w:val="30"/>
          <w:rtl w:val="0"/>
        </w:rPr>
        <w:t>User Flow:</w:t>
      </w:r>
    </w:p>
    <w:p w14:paraId="0000004F">
      <w:pPr>
        <w:spacing w:after="120"/>
      </w:pPr>
      <w:r>
        <w:rPr>
          <w:rtl w:val="0"/>
        </w:rPr>
        <w:t>1.  User logs in or registers.</w:t>
      </w:r>
    </w:p>
    <w:p w14:paraId="00000050">
      <w:pPr>
        <w:spacing w:after="120"/>
      </w:pPr>
      <w:r>
        <w:rPr>
          <w:rtl w:val="0"/>
        </w:rPr>
        <w:t>2.  User saves a favorite city via the API.</w:t>
      </w:r>
    </w:p>
    <w:p w14:paraId="00000051">
      <w:pPr>
        <w:spacing w:after="120"/>
      </w:pPr>
      <w:r>
        <w:rPr>
          <w:rtl w:val="0"/>
        </w:rPr>
        <w:t>3.  User fetches current weather metrics for that city.</w:t>
      </w:r>
    </w:p>
    <w:p w14:paraId="00000052">
      <w:pPr>
        <w:spacing w:after="120"/>
      </w:pPr>
      <w:r>
        <w:rPr>
          <w:rtl w:val="0"/>
        </w:rPr>
        <w:t>4.  User requests AI-driven insights (summaries/recommendations) based on the weather data.</w:t>
      </w:r>
    </w:p>
    <w:p w14:paraId="00000053">
      <w:pPr>
        <w:spacing w:after="240"/>
      </w:pPr>
      <w:r>
        <w:rPr>
          <w:rtl w:val="0"/>
        </w:rPr>
        <w:t>5.  System validates JWT and returns the requested information.</w:t>
      </w:r>
    </w:p>
    <w:p w14:paraId="00000054">
      <w:r>
        <w:drawing>
          <wp:inline distT="19050" distB="19050" distL="19050" distR="19050">
            <wp:extent cx="4229100" cy="3157220"/>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9"/>
                    <a:srcRect/>
                    <a:stretch>
                      <a:fillRect/>
                    </a:stretch>
                  </pic:blipFill>
                  <pic:spPr>
                    <a:xfrm>
                      <a:off x="0" y="0"/>
                      <a:ext cx="4229100" cy="3157728"/>
                    </a:xfrm>
                    <a:prstGeom prst="rect">
                      <a:avLst/>
                    </a:prstGeom>
                  </pic:spPr>
                </pic:pic>
              </a:graphicData>
            </a:graphic>
          </wp:inline>
        </w:drawing>
      </w:r>
    </w:p>
    <w:p w14:paraId="00000055">
      <w:pPr>
        <w:rPr>
          <w:b/>
          <w:bCs/>
          <w:sz w:val="34"/>
          <w:szCs w:val="34"/>
        </w:rPr>
      </w:pPr>
      <w:r>
        <w:rPr>
          <w:b/>
          <w:bCs/>
          <w:sz w:val="34"/>
          <w:szCs w:val="34"/>
          <w:rtl w:val="0"/>
        </w:rPr>
        <w:t>MVC Architecture Pattern</w:t>
      </w:r>
    </w:p>
    <w:p w14:paraId="00000056">
      <w:pPr>
        <w:spacing w:after="240"/>
      </w:pPr>
      <w:r>
        <w:rPr>
          <w:rtl w:val="0"/>
        </w:rPr>
        <w:t xml:space="preserve">The system architecture structures its source configuration layers around the Model-View-Controller design pattern to completely decouple components: </w:t>
      </w:r>
      <w:r>
        <w:rPr>
          <w:rtl w:val="0"/>
        </w:rPr>
        <w:br w:type="textWrapping"/>
      </w:r>
      <w:r>
        <w:rPr>
          <w:rtl w:val="0"/>
        </w:rPr>
        <w:br w:type="textWrapping"/>
      </w:r>
      <w:r>
        <w:rPr>
          <w:rFonts w:ascii="Cambria" w:hAnsi="Cambria" w:eastAsia="Cambria" w:cs="Cambria"/>
        </w:rPr>
        <w:drawing>
          <wp:inline distT="114300" distB="114300" distL="114300" distR="114300">
            <wp:extent cx="5730875"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00000057">
      <w:pPr>
        <w:pStyle w:val="4"/>
        <w:keepNext w:val="0"/>
        <w:keepLines w:val="0"/>
        <w:spacing w:before="0"/>
        <w:rPr>
          <w:b/>
          <w:bCs/>
          <w:color w:val="000000"/>
          <w:sz w:val="26"/>
          <w:szCs w:val="26"/>
        </w:rPr>
      </w:pPr>
      <w:bookmarkStart w:id="18" w:name="_heading=h.fsvnqvye6z9f" w:colFirst="0" w:colLast="0"/>
      <w:bookmarkEnd w:id="18"/>
      <w:r>
        <w:rPr>
          <w:b/>
          <w:bCs/>
          <w:color w:val="000000"/>
          <w:sz w:val="26"/>
          <w:szCs w:val="26"/>
          <w:rtl w:val="0"/>
        </w:rPr>
        <w:t>Model Layer (Data Blueprint)</w:t>
      </w:r>
    </w:p>
    <w:p w14:paraId="00000058">
      <w:pPr>
        <w:spacing w:after="240"/>
      </w:pPr>
      <w:r>
        <w:rPr>
          <w:rtl w:val="0"/>
        </w:rPr>
        <w:t>Defines structure blueprints via strongly enforced Mongoose schemas mapping explicit fields into raw collection items inside MongoDB. It sets default states, indexing rules, and transformation parameters before validation persistence occurs.</w:t>
      </w:r>
    </w:p>
    <w:p w14:paraId="00000059">
      <w:pPr>
        <w:pStyle w:val="4"/>
        <w:keepNext w:val="0"/>
        <w:keepLines w:val="0"/>
        <w:spacing w:before="0"/>
        <w:rPr>
          <w:b/>
          <w:bCs/>
          <w:color w:val="000000"/>
          <w:sz w:val="26"/>
          <w:szCs w:val="26"/>
        </w:rPr>
      </w:pPr>
      <w:bookmarkStart w:id="19" w:name="_heading=h.itzhkdvtc0x8" w:colFirst="0" w:colLast="0"/>
      <w:bookmarkEnd w:id="19"/>
      <w:r>
        <w:rPr>
          <w:b/>
          <w:bCs/>
          <w:color w:val="000000"/>
          <w:sz w:val="26"/>
          <w:szCs w:val="26"/>
          <w:rtl w:val="0"/>
        </w:rPr>
        <w:t>Controller Layer (Execution Matrix)</w:t>
      </w:r>
    </w:p>
    <w:p w14:paraId="0000005A">
      <w:pPr>
        <w:spacing w:after="240"/>
      </w:pPr>
      <w:r>
        <w:rPr>
          <w:rtl w:val="0"/>
        </w:rPr>
        <w:t>The intermediary brain of the ecosystem. It captures request vectors from the execution routes, checks structural request constraints, delegates processing workflows directly to models, and packages the resultant output into standard JSON return arrays.</w:t>
      </w:r>
    </w:p>
    <w:p w14:paraId="0000005B">
      <w:pPr>
        <w:pStyle w:val="4"/>
        <w:keepNext w:val="0"/>
        <w:keepLines w:val="0"/>
        <w:spacing w:before="0"/>
        <w:rPr>
          <w:b/>
          <w:bCs/>
          <w:color w:val="000000"/>
          <w:sz w:val="26"/>
          <w:szCs w:val="26"/>
        </w:rPr>
      </w:pPr>
      <w:bookmarkStart w:id="20" w:name="_heading=h.jipsfnif2b6f" w:colFirst="0" w:colLast="0"/>
      <w:bookmarkEnd w:id="20"/>
      <w:r>
        <w:rPr>
          <w:b/>
          <w:bCs/>
          <w:color w:val="000000"/>
          <w:sz w:val="26"/>
          <w:szCs w:val="26"/>
          <w:rtl w:val="0"/>
        </w:rPr>
        <w:t>View Layer (Routing Network Interface)</w:t>
      </w:r>
    </w:p>
    <w:p w14:paraId="0000005C">
      <w:pPr>
        <w:spacing w:after="240"/>
      </w:pPr>
      <w:r>
        <w:rPr>
          <w:rtl w:val="0"/>
        </w:rPr>
        <w:t xml:space="preserve">In this pure headless backend service context, standard user-interface template views do not exist. Instead, the interface layer lives as an API </w:t>
      </w:r>
      <w:r>
        <w:rPr>
          <w:b/>
          <w:bCs/>
          <w:rtl w:val="0"/>
        </w:rPr>
        <w:t>Routing Layer</w:t>
      </w:r>
      <w:r>
        <w:rPr>
          <w:rtl w:val="0"/>
        </w:rPr>
        <w:t>. It links network requests on specified paths directly to their associated controller handler logic maps.</w:t>
      </w:r>
    </w:p>
    <w:p w14:paraId="0000005D">
      <w:pPr>
        <w:pStyle w:val="2"/>
        <w:keepNext w:val="0"/>
        <w:keepLines w:val="0"/>
        <w:spacing w:before="480"/>
        <w:jc w:val="both"/>
        <w:rPr>
          <w:b/>
          <w:bCs/>
          <w:sz w:val="46"/>
          <w:szCs w:val="46"/>
        </w:rPr>
      </w:pPr>
      <w:bookmarkStart w:id="21" w:name="_heading=h.be335y59b862" w:colFirst="0" w:colLast="0"/>
      <w:bookmarkEnd w:id="21"/>
    </w:p>
    <w:p w14:paraId="0000005E">
      <w:pPr>
        <w:pStyle w:val="2"/>
        <w:keepNext w:val="0"/>
        <w:keepLines w:val="0"/>
        <w:spacing w:before="480"/>
        <w:jc w:val="both"/>
        <w:rPr>
          <w:b/>
          <w:bCs/>
          <w:sz w:val="46"/>
          <w:szCs w:val="46"/>
        </w:rPr>
      </w:pPr>
      <w:bookmarkStart w:id="22" w:name="_heading=h.3a2ai7rpcas9" w:colFirst="0" w:colLast="0"/>
      <w:bookmarkEnd w:id="22"/>
      <w:r>
        <w:rPr>
          <w:b/>
          <w:bCs/>
          <w:sz w:val="46"/>
          <w:szCs w:val="46"/>
          <w:rtl w:val="0"/>
        </w:rPr>
        <w:t>Epic 2: Project Setup and Configuration</w:t>
      </w:r>
    </w:p>
    <w:p w14:paraId="0000005F">
      <w:pPr>
        <w:pStyle w:val="3"/>
        <w:keepNext w:val="0"/>
        <w:keepLines w:val="0"/>
        <w:spacing w:after="80"/>
        <w:jc w:val="both"/>
        <w:rPr>
          <w:b/>
          <w:bCs/>
          <w:sz w:val="34"/>
          <w:szCs w:val="34"/>
        </w:rPr>
      </w:pPr>
      <w:bookmarkStart w:id="23" w:name="_heading=h.1h2mog8c7fid" w:colFirst="0" w:colLast="0"/>
      <w:bookmarkEnd w:id="23"/>
      <w:r>
        <w:rPr>
          <w:b/>
          <w:bCs/>
          <w:sz w:val="34"/>
          <w:szCs w:val="34"/>
          <w:rtl w:val="0"/>
        </w:rPr>
        <w:t>Creating the Project Folder</w:t>
      </w:r>
    </w:p>
    <w:p w14:paraId="00000060">
      <w:pPr>
        <w:numPr>
          <w:ilvl w:val="0"/>
          <w:numId w:val="3"/>
        </w:numPr>
        <w:spacing w:before="240"/>
        <w:ind w:left="720" w:hanging="360"/>
      </w:pPr>
      <w:r>
        <w:rPr>
          <w:rtl w:val="0"/>
        </w:rPr>
        <w:t xml:space="preserve">Create a new folder named </w:t>
      </w:r>
      <w:r>
        <w:rPr>
          <w:b/>
          <w:bCs/>
          <w:rtl w:val="0"/>
        </w:rPr>
        <w:t>AI Weatherwise</w:t>
      </w:r>
    </w:p>
    <w:p w14:paraId="00000061">
      <w:pPr>
        <w:numPr>
          <w:ilvl w:val="0"/>
          <w:numId w:val="3"/>
        </w:numPr>
        <w:ind w:left="720" w:hanging="360"/>
      </w:pPr>
      <w:r>
        <w:rPr>
          <w:rtl w:val="0"/>
        </w:rPr>
        <w:t xml:space="preserve">Open the project folder in </w:t>
      </w:r>
      <w:r>
        <w:rPr>
          <w:b/>
          <w:bCs/>
          <w:rtl w:val="0"/>
        </w:rPr>
        <w:t>Visual Studio Code</w:t>
      </w:r>
      <w:r>
        <w:rPr>
          <w:rtl w:val="0"/>
        </w:rPr>
        <w:t>.</w:t>
      </w:r>
    </w:p>
    <w:p w14:paraId="00000062">
      <w:pPr>
        <w:numPr>
          <w:ilvl w:val="0"/>
          <w:numId w:val="3"/>
        </w:numPr>
        <w:spacing w:after="240"/>
        <w:ind w:left="720" w:hanging="360"/>
      </w:pPr>
      <w:r>
        <w:rPr>
          <w:rtl w:val="0"/>
        </w:rPr>
        <w:t>Initialize the project using Node.js and install the required dependencies.</w:t>
      </w:r>
    </w:p>
    <w:p w14:paraId="00000063">
      <w:pPr>
        <w:pStyle w:val="3"/>
        <w:keepNext w:val="0"/>
        <w:keepLines w:val="0"/>
        <w:spacing w:after="80" w:line="259" w:lineRule="auto"/>
        <w:rPr>
          <w:b/>
          <w:bCs/>
          <w:sz w:val="34"/>
          <w:szCs w:val="34"/>
        </w:rPr>
      </w:pPr>
      <w:bookmarkStart w:id="24" w:name="_heading=h.8umd7v8dzpp" w:colFirst="0" w:colLast="0"/>
      <w:bookmarkEnd w:id="24"/>
      <w:r>
        <w:rPr>
          <w:b/>
          <w:bCs/>
          <w:sz w:val="34"/>
          <w:szCs w:val="34"/>
          <w:rtl w:val="0"/>
        </w:rPr>
        <w:t>Project Initialization</w:t>
      </w:r>
    </w:p>
    <w:p w14:paraId="00000064">
      <w:pPr>
        <w:spacing w:before="240" w:after="240" w:line="259" w:lineRule="auto"/>
        <w:rPr>
          <w:sz w:val="24"/>
          <w:szCs w:val="24"/>
        </w:rPr>
      </w:pPr>
      <w:r>
        <w:rPr>
          <w:sz w:val="24"/>
          <w:szCs w:val="24"/>
          <w:rtl w:val="0"/>
        </w:rPr>
        <w:t>Open the project folder in the VS Code terminal and execute:</w:t>
      </w:r>
    </w:p>
    <w:tbl>
      <w:tblPr>
        <w:tblStyle w:val="15"/>
        <w:tblW w:w="9029" w:type="dxa"/>
        <w:tblInd w:w="0" w:type="dxa"/>
        <w:tblLayout w:type="fixed"/>
        <w:tblCellMar>
          <w:top w:w="100" w:type="dxa"/>
          <w:left w:w="100" w:type="dxa"/>
          <w:bottom w:w="100" w:type="dxa"/>
          <w:right w:w="100" w:type="dxa"/>
        </w:tblCellMar>
      </w:tblPr>
      <w:tblGrid>
        <w:gridCol w:w="9029"/>
      </w:tblGrid>
      <w:tr w14:paraId="59DAF9C2">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65">
            <w:pPr>
              <w:widowControl w:val="0"/>
              <w:rPr>
                <w:sz w:val="24"/>
                <w:szCs w:val="24"/>
              </w:rPr>
            </w:pPr>
            <w:r>
              <w:rPr>
                <w:color w:val="F8F8F2"/>
                <w:sz w:val="24"/>
                <w:szCs w:val="24"/>
                <w:shd w:val="clear" w:fill="2B2B2B"/>
                <w:rtl w:val="0"/>
              </w:rPr>
              <w:t>npm init -y</w:t>
            </w:r>
          </w:p>
        </w:tc>
      </w:tr>
    </w:tbl>
    <w:p w14:paraId="00000066">
      <w:pPr>
        <w:spacing w:before="240" w:after="240" w:line="259" w:lineRule="auto"/>
        <w:rPr>
          <w:sz w:val="24"/>
          <w:szCs w:val="24"/>
        </w:rPr>
      </w:pPr>
      <w:r>
        <w:rPr>
          <w:sz w:val="24"/>
          <w:szCs w:val="24"/>
          <w:rtl w:val="0"/>
        </w:rPr>
        <w:t>Install the required dependencies:</w:t>
      </w:r>
    </w:p>
    <w:tbl>
      <w:tblPr>
        <w:tblStyle w:val="16"/>
        <w:tblW w:w="9029" w:type="dxa"/>
        <w:tblInd w:w="0" w:type="dxa"/>
        <w:tblLayout w:type="fixed"/>
        <w:tblCellMar>
          <w:top w:w="100" w:type="dxa"/>
          <w:left w:w="100" w:type="dxa"/>
          <w:bottom w:w="100" w:type="dxa"/>
          <w:right w:w="100" w:type="dxa"/>
        </w:tblCellMar>
      </w:tblPr>
      <w:tblGrid>
        <w:gridCol w:w="9029"/>
      </w:tblGrid>
      <w:tr w14:paraId="572D408B">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67">
            <w:pPr>
              <w:widowControl w:val="0"/>
              <w:rPr>
                <w:sz w:val="24"/>
                <w:szCs w:val="24"/>
              </w:rPr>
            </w:pPr>
            <w:r>
              <w:rPr>
                <w:color w:val="F8F8F2"/>
                <w:sz w:val="24"/>
                <w:szCs w:val="24"/>
                <w:shd w:val="clear" w:fill="2B2B2B"/>
                <w:rtl w:val="0"/>
              </w:rPr>
              <w:t>npm install express mongoose bcryptjs jsonwebtoken cors dotenv multer @google/genai</w:t>
            </w:r>
          </w:p>
        </w:tc>
      </w:tr>
    </w:tbl>
    <w:p w14:paraId="00000068">
      <w:pPr>
        <w:spacing w:before="240" w:after="240" w:line="259" w:lineRule="auto"/>
        <w:rPr>
          <w:sz w:val="24"/>
          <w:szCs w:val="24"/>
        </w:rPr>
      </w:pPr>
      <w:r>
        <w:rPr>
          <w:sz w:val="24"/>
          <w:szCs w:val="24"/>
          <w:rtl w:val="0"/>
        </w:rPr>
        <w:t>Install Nodemon for development:</w:t>
      </w:r>
    </w:p>
    <w:tbl>
      <w:tblPr>
        <w:tblStyle w:val="17"/>
        <w:tblW w:w="9029" w:type="dxa"/>
        <w:tblInd w:w="0" w:type="dxa"/>
        <w:tblLayout w:type="fixed"/>
        <w:tblCellMar>
          <w:top w:w="100" w:type="dxa"/>
          <w:left w:w="100" w:type="dxa"/>
          <w:bottom w:w="100" w:type="dxa"/>
          <w:right w:w="100" w:type="dxa"/>
        </w:tblCellMar>
      </w:tblPr>
      <w:tblGrid>
        <w:gridCol w:w="9029"/>
      </w:tblGrid>
      <w:tr w14:paraId="238286A1">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69">
            <w:pPr>
              <w:widowControl w:val="0"/>
              <w:rPr>
                <w:sz w:val="24"/>
                <w:szCs w:val="24"/>
              </w:rPr>
            </w:pPr>
            <w:r>
              <w:rPr>
                <w:color w:val="F8F8F2"/>
                <w:sz w:val="24"/>
                <w:szCs w:val="24"/>
                <w:shd w:val="clear" w:fill="2B2B2B"/>
                <w:rtl w:val="0"/>
              </w:rPr>
              <w:t>npm install --save-dev nodemon</w:t>
            </w:r>
          </w:p>
        </w:tc>
      </w:tr>
    </w:tbl>
    <w:p w14:paraId="0000006A">
      <w:pPr>
        <w:pStyle w:val="3"/>
        <w:keepNext w:val="0"/>
        <w:keepLines w:val="0"/>
        <w:spacing w:after="80" w:line="259" w:lineRule="auto"/>
        <w:rPr>
          <w:b/>
          <w:bCs/>
          <w:sz w:val="34"/>
          <w:szCs w:val="34"/>
        </w:rPr>
      </w:pPr>
      <w:bookmarkStart w:id="25" w:name="_heading=h.8ijk9iki1auv" w:colFirst="0" w:colLast="0"/>
      <w:bookmarkEnd w:id="25"/>
      <w:r>
        <w:rPr>
          <w:b/>
          <w:bCs/>
          <w:sz w:val="34"/>
          <w:szCs w:val="34"/>
          <w:rtl w:val="0"/>
        </w:rPr>
        <w:t>Create the Following Files</w:t>
      </w:r>
    </w:p>
    <w:p w14:paraId="0000006B">
      <w:pPr>
        <w:numPr>
          <w:ilvl w:val="0"/>
          <w:numId w:val="10"/>
        </w:numPr>
        <w:spacing w:before="240" w:line="259" w:lineRule="auto"/>
        <w:ind w:left="720" w:hanging="360"/>
        <w:rPr>
          <w:sz w:val="24"/>
          <w:szCs w:val="24"/>
        </w:rPr>
      </w:pPr>
      <w:r>
        <w:rPr>
          <w:sz w:val="24"/>
          <w:szCs w:val="24"/>
          <w:rtl w:val="0"/>
        </w:rPr>
        <w:t>index.js</w:t>
      </w:r>
    </w:p>
    <w:p w14:paraId="0000006C">
      <w:pPr>
        <w:numPr>
          <w:ilvl w:val="0"/>
          <w:numId w:val="10"/>
        </w:numPr>
        <w:spacing w:line="259" w:lineRule="auto"/>
        <w:ind w:left="720" w:hanging="360"/>
        <w:rPr>
          <w:sz w:val="24"/>
          <w:szCs w:val="24"/>
        </w:rPr>
      </w:pPr>
      <w:r>
        <w:rPr>
          <w:sz w:val="24"/>
          <w:szCs w:val="24"/>
          <w:rtl w:val="0"/>
        </w:rPr>
        <w:t>.env</w:t>
      </w:r>
    </w:p>
    <w:p w14:paraId="0000006D">
      <w:pPr>
        <w:numPr>
          <w:ilvl w:val="0"/>
          <w:numId w:val="10"/>
        </w:numPr>
        <w:spacing w:line="259" w:lineRule="auto"/>
        <w:ind w:left="720" w:hanging="360"/>
        <w:rPr>
          <w:sz w:val="24"/>
          <w:szCs w:val="24"/>
        </w:rPr>
      </w:pPr>
      <w:r>
        <w:rPr>
          <w:sz w:val="24"/>
          <w:szCs w:val="24"/>
          <w:rtl w:val="0"/>
        </w:rPr>
        <w:t>package.json</w:t>
      </w:r>
    </w:p>
    <w:p w14:paraId="0000006E">
      <w:pPr>
        <w:numPr>
          <w:ilvl w:val="0"/>
          <w:numId w:val="10"/>
        </w:numPr>
        <w:spacing w:after="240" w:line="259" w:lineRule="auto"/>
        <w:ind w:left="720" w:hanging="360"/>
        <w:rPr>
          <w:sz w:val="24"/>
          <w:szCs w:val="24"/>
        </w:rPr>
      </w:pPr>
      <w:r>
        <w:rPr>
          <w:sz w:val="24"/>
          <w:szCs w:val="24"/>
          <w:rtl w:val="0"/>
        </w:rPr>
        <w:t>.gitignore</w:t>
      </w:r>
    </w:p>
    <w:p w14:paraId="0000006F">
      <w:pPr>
        <w:pStyle w:val="3"/>
        <w:keepNext w:val="0"/>
        <w:keepLines w:val="0"/>
        <w:spacing w:after="80" w:line="259" w:lineRule="auto"/>
        <w:rPr>
          <w:b/>
          <w:bCs/>
          <w:sz w:val="34"/>
          <w:szCs w:val="34"/>
        </w:rPr>
      </w:pPr>
      <w:bookmarkStart w:id="26" w:name="_heading=h.x16si5bgfypg" w:colFirst="0" w:colLast="0"/>
      <w:bookmarkEnd w:id="26"/>
      <w:r>
        <w:rPr>
          <w:b/>
          <w:bCs/>
          <w:sz w:val="34"/>
          <w:szCs w:val="34"/>
          <w:rtl w:val="0"/>
        </w:rPr>
        <w:t>Create the Following Folder Structure</w:t>
      </w:r>
    </w:p>
    <w:p w14:paraId="00000070">
      <w:pPr>
        <w:spacing w:line="259" w:lineRule="auto"/>
        <w:rPr>
          <w:sz w:val="24"/>
          <w:szCs w:val="24"/>
        </w:rPr>
      </w:pPr>
      <w:r>
        <w:drawing>
          <wp:anchor distT="114300" distB="114300" distL="114300" distR="114300" simplePos="0" relativeHeight="251659264" behindDoc="0" locked="0" layoutInCell="1" allowOverlap="1">
            <wp:simplePos x="0" y="0"/>
            <wp:positionH relativeFrom="column">
              <wp:posOffset>1476375</wp:posOffset>
            </wp:positionH>
            <wp:positionV relativeFrom="paragraph">
              <wp:posOffset>537845</wp:posOffset>
            </wp:positionV>
            <wp:extent cx="2114550" cy="1866900"/>
            <wp:effectExtent l="0" t="0" r="0" b="0"/>
            <wp:wrapTopAndBottom/>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11"/>
                    <a:srcRect t="16935"/>
                    <a:stretch>
                      <a:fillRect/>
                    </a:stretch>
                  </pic:blipFill>
                  <pic:spPr>
                    <a:xfrm>
                      <a:off x="0" y="0"/>
                      <a:ext cx="2114550" cy="1867211"/>
                    </a:xfrm>
                    <a:prstGeom prst="rect">
                      <a:avLst/>
                    </a:prstGeom>
                  </pic:spPr>
                </pic:pic>
              </a:graphicData>
            </a:graphic>
          </wp:anchor>
        </w:drawing>
      </w:r>
    </w:p>
    <w:p w14:paraId="00000071">
      <w:pPr>
        <w:pStyle w:val="3"/>
        <w:keepNext w:val="0"/>
        <w:keepLines w:val="0"/>
        <w:spacing w:after="80" w:line="259" w:lineRule="auto"/>
        <w:rPr>
          <w:b/>
          <w:bCs/>
          <w:sz w:val="34"/>
          <w:szCs w:val="34"/>
        </w:rPr>
      </w:pPr>
      <w:bookmarkStart w:id="27" w:name="_heading=h.ldpb9haoundk" w:colFirst="0" w:colLast="0"/>
      <w:bookmarkEnd w:id="27"/>
      <w:r>
        <w:rPr>
          <w:b/>
          <w:bCs/>
          <w:sz w:val="34"/>
          <w:szCs w:val="34"/>
          <w:rtl w:val="0"/>
        </w:rPr>
        <w:t>Environment Configuration</w:t>
      </w:r>
    </w:p>
    <w:p w14:paraId="00000072">
      <w:pPr>
        <w:spacing w:before="240" w:after="240" w:line="259" w:lineRule="auto"/>
        <w:rPr>
          <w:sz w:val="24"/>
          <w:szCs w:val="24"/>
        </w:rPr>
      </w:pPr>
      <w:r>
        <w:rPr>
          <w:sz w:val="24"/>
          <w:szCs w:val="24"/>
          <w:rtl w:val="0"/>
        </w:rPr>
        <w:t xml:space="preserve">Create a </w:t>
      </w:r>
      <w:r>
        <w:rPr>
          <w:b/>
          <w:bCs/>
          <w:sz w:val="24"/>
          <w:szCs w:val="24"/>
          <w:rtl w:val="0"/>
        </w:rPr>
        <w:t>.env</w:t>
      </w:r>
      <w:r>
        <w:rPr>
          <w:sz w:val="24"/>
          <w:szCs w:val="24"/>
          <w:rtl w:val="0"/>
        </w:rPr>
        <w:t xml:space="preserve"> file in the project root and configure the required environment variables.</w:t>
      </w:r>
    </w:p>
    <w:p w14:paraId="00000073">
      <w:pPr>
        <w:spacing w:line="259" w:lineRule="auto"/>
        <w:rPr>
          <w:sz w:val="24"/>
          <w:szCs w:val="24"/>
        </w:rPr>
      </w:pPr>
      <w:r>
        <w:rPr>
          <w:sz w:val="24"/>
          <w:szCs w:val="24"/>
          <w:rtl w:val="0"/>
        </w:rPr>
        <w:t>PORT=5000</w:t>
      </w:r>
    </w:p>
    <w:p w14:paraId="00000074">
      <w:pPr>
        <w:spacing w:line="259" w:lineRule="auto"/>
        <w:rPr>
          <w:sz w:val="24"/>
          <w:szCs w:val="24"/>
        </w:rPr>
      </w:pPr>
      <w:r>
        <w:rPr>
          <w:sz w:val="24"/>
          <w:szCs w:val="24"/>
          <w:rtl w:val="0"/>
        </w:rPr>
        <w:t>MONGO_URI=your_mongodb_connection_string</w:t>
      </w:r>
    </w:p>
    <w:p w14:paraId="00000075">
      <w:pPr>
        <w:spacing w:line="259" w:lineRule="auto"/>
        <w:rPr>
          <w:sz w:val="24"/>
          <w:szCs w:val="24"/>
        </w:rPr>
      </w:pPr>
      <w:r>
        <w:rPr>
          <w:sz w:val="24"/>
          <w:szCs w:val="24"/>
          <w:rtl w:val="0"/>
        </w:rPr>
        <w:t>JWT_SECRET=your_jwt_secret</w:t>
      </w:r>
    </w:p>
    <w:p w14:paraId="00000076">
      <w:pPr>
        <w:spacing w:line="259" w:lineRule="auto"/>
        <w:rPr>
          <w:sz w:val="24"/>
          <w:szCs w:val="24"/>
        </w:rPr>
      </w:pPr>
      <w:r>
        <w:rPr>
          <w:sz w:val="24"/>
          <w:szCs w:val="24"/>
          <w:rtl w:val="0"/>
        </w:rPr>
        <w:t>GEMINI_API_KEY=your_gemini_api_key</w:t>
      </w:r>
    </w:p>
    <w:p w14:paraId="00000077">
      <w:pPr>
        <w:pStyle w:val="3"/>
        <w:keepNext w:val="0"/>
        <w:keepLines w:val="0"/>
        <w:spacing w:before="480" w:line="259" w:lineRule="auto"/>
        <w:rPr>
          <w:b/>
          <w:bCs/>
        </w:rPr>
      </w:pPr>
      <w:bookmarkStart w:id="28" w:name="_heading=h.crw5qvfxughn" w:colFirst="0" w:colLast="0"/>
      <w:bookmarkEnd w:id="28"/>
      <w:r>
        <w:rPr>
          <w:b/>
          <w:bCs/>
          <w:rtl w:val="0"/>
        </w:rPr>
        <w:t>Epic 3: Backend Development</w:t>
      </w:r>
    </w:p>
    <w:p w14:paraId="00000078">
      <w:pPr>
        <w:spacing w:before="240" w:after="240" w:line="259" w:lineRule="auto"/>
        <w:jc w:val="both"/>
      </w:pPr>
      <w:r>
        <w:rPr>
          <w:sz w:val="24"/>
          <w:szCs w:val="24"/>
          <w:rtl w:val="0"/>
        </w:rPr>
        <w:t xml:space="preserve">The AI weatherwise backend is developed using </w:t>
      </w:r>
      <w:r>
        <w:rPr>
          <w:b/>
          <w:bCs/>
          <w:sz w:val="24"/>
          <w:szCs w:val="24"/>
          <w:rtl w:val="0"/>
        </w:rPr>
        <w:t>Node.js</w:t>
      </w:r>
      <w:r>
        <w:rPr>
          <w:sz w:val="24"/>
          <w:szCs w:val="24"/>
          <w:rtl w:val="0"/>
        </w:rPr>
        <w:t xml:space="preserve">, </w:t>
      </w:r>
      <w:r>
        <w:rPr>
          <w:b/>
          <w:bCs/>
          <w:sz w:val="24"/>
          <w:szCs w:val="24"/>
          <w:rtl w:val="0"/>
        </w:rPr>
        <w:t>Express.js</w:t>
      </w:r>
      <w:r>
        <w:rPr>
          <w:sz w:val="24"/>
          <w:szCs w:val="24"/>
          <w:rtl w:val="0"/>
        </w:rPr>
        <w:t xml:space="preserve">, and </w:t>
      </w:r>
      <w:r>
        <w:rPr>
          <w:b/>
          <w:bCs/>
          <w:sz w:val="24"/>
          <w:szCs w:val="24"/>
          <w:rtl w:val="0"/>
        </w:rPr>
        <w:t>MongoDB</w:t>
      </w:r>
      <w:r>
        <w:rPr>
          <w:sz w:val="24"/>
          <w:szCs w:val="24"/>
          <w:rtl w:val="0"/>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0000079">
      <w:pPr>
        <w:widowControl w:val="0"/>
        <w:tabs>
          <w:tab w:val="left" w:pos="1469"/>
          <w:tab w:val="left" w:pos="1470"/>
        </w:tabs>
        <w:spacing w:before="17" w:line="357" w:lineRule="auto"/>
        <w:ind w:right="765"/>
        <w:jc w:val="both"/>
        <w:rPr>
          <w:b/>
          <w:bCs/>
          <w:sz w:val="34"/>
          <w:szCs w:val="34"/>
        </w:rPr>
      </w:pPr>
      <w:r>
        <w:rPr>
          <w:rFonts w:ascii="Calibri" w:hAnsi="Calibri" w:eastAsia="Calibri" w:cs="Calibri"/>
          <w:b/>
          <w:bCs/>
          <w:rtl w:val="0"/>
        </w:rPr>
        <w:t>Backend Structure:</w:t>
      </w:r>
      <w:r>
        <w:rPr>
          <w:rFonts w:ascii="Calibri" w:hAnsi="Calibri" w:eastAsia="Calibri" w:cs="Calibri"/>
          <w:b/>
          <w:bCs/>
          <w:rtl w:val="0"/>
        </w:rPr>
        <w:br w:type="textWrapping"/>
      </w:r>
      <w:r>
        <w:rPr>
          <w:b/>
          <w:bCs/>
          <w:sz w:val="34"/>
          <w:szCs w:val="34"/>
          <w:rtl w:val="0"/>
        </w:rPr>
        <w:t>Core System Script Implementations</w:t>
      </w:r>
      <w:r>
        <w:drawing>
          <wp:anchor distT="114300" distB="114300" distL="114300" distR="114300" simplePos="0" relativeHeight="251659264" behindDoc="0" locked="0" layoutInCell="1" allowOverlap="1">
            <wp:simplePos x="0" y="0"/>
            <wp:positionH relativeFrom="column">
              <wp:posOffset>1600200</wp:posOffset>
            </wp:positionH>
            <wp:positionV relativeFrom="paragraph">
              <wp:posOffset>304800</wp:posOffset>
            </wp:positionV>
            <wp:extent cx="1971675" cy="4938395"/>
            <wp:effectExtent l="0" t="0" r="0" b="0"/>
            <wp:wrapTopAndBottom/>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2"/>
                    <a:srcRect/>
                    <a:stretch>
                      <a:fillRect/>
                    </a:stretch>
                  </pic:blipFill>
                  <pic:spPr>
                    <a:xfrm>
                      <a:off x="0" y="0"/>
                      <a:ext cx="1971675" cy="4938656"/>
                    </a:xfrm>
                    <a:prstGeom prst="rect">
                      <a:avLst/>
                    </a:prstGeom>
                  </pic:spPr>
                </pic:pic>
              </a:graphicData>
            </a:graphic>
          </wp:anchor>
        </w:drawing>
      </w:r>
    </w:p>
    <w:p w14:paraId="0000007A">
      <w:pPr>
        <w:pStyle w:val="4"/>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tl w:val="0"/>
        </w:rPr>
        <w:t>1. Application Entry Point (</w:t>
      </w:r>
      <w:r>
        <w:rPr>
          <w:b/>
          <w:bCs/>
          <w:color w:val="188038"/>
          <w:sz w:val="26"/>
          <w:szCs w:val="26"/>
          <w:rtl w:val="0"/>
        </w:rPr>
        <w:t>index.js</w:t>
      </w:r>
      <w:r>
        <w:rPr>
          <w:b/>
          <w:bCs/>
          <w:color w:val="000000"/>
          <w:sz w:val="26"/>
          <w:szCs w:val="26"/>
          <w:rtl w:val="0"/>
        </w:rPr>
        <w:t>)</w:t>
      </w:r>
    </w:p>
    <w:p w14:paraId="0000007B">
      <w:pPr>
        <w:spacing w:before="240" w:after="240" w:line="259" w:lineRule="auto"/>
        <w:rPr>
          <w:sz w:val="24"/>
          <w:szCs w:val="24"/>
        </w:rPr>
      </w:pPr>
      <w:r>
        <w:rPr>
          <w:sz w:val="24"/>
          <w:szCs w:val="24"/>
          <w:rtl w:val="0"/>
        </w:rPr>
        <w:t xml:space="preserve">The </w:t>
      </w:r>
      <w:r>
        <w:rPr>
          <w:b/>
          <w:bCs/>
          <w:sz w:val="24"/>
          <w:szCs w:val="24"/>
          <w:rtl w:val="0"/>
        </w:rPr>
        <w:t>index.js</w:t>
      </w:r>
      <w:r>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0000007C">
      <w:pPr>
        <w:widowControl w:val="0"/>
        <w:tabs>
          <w:tab w:val="left" w:pos="1469"/>
          <w:tab w:val="left" w:pos="1470"/>
        </w:tabs>
        <w:spacing w:before="17" w:line="357" w:lineRule="auto"/>
        <w:ind w:right="765"/>
        <w:jc w:val="both"/>
        <w:rPr>
          <w:b/>
          <w:bCs/>
          <w:sz w:val="34"/>
          <w:szCs w:val="34"/>
        </w:rPr>
      </w:pPr>
      <w:r>
        <w:rPr>
          <w:rFonts w:ascii="Calibri" w:hAnsi="Calibri" w:eastAsia="Calibri" w:cs="Calibri"/>
          <w:b/>
          <w:bCs/>
        </w:rPr>
        <w:drawing>
          <wp:inline distT="114300" distB="114300" distL="114300" distR="114300">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7" name="image12.png"/>
                    <pic:cNvPicPr preferRelativeResize="0"/>
                  </pic:nvPicPr>
                  <pic:blipFill>
                    <a:blip r:embed="rId13"/>
                    <a:srcRect/>
                    <a:stretch>
                      <a:fillRect/>
                    </a:stretch>
                  </pic:blipFill>
                  <pic:spPr>
                    <a:xfrm>
                      <a:off x="0" y="0"/>
                      <a:ext cx="5943600" cy="2578100"/>
                    </a:xfrm>
                    <a:prstGeom prst="rect">
                      <a:avLst/>
                    </a:prstGeom>
                  </pic:spPr>
                </pic:pic>
              </a:graphicData>
            </a:graphic>
          </wp:inline>
        </w:drawing>
      </w:r>
      <w:r>
        <w:rPr>
          <w:rFonts w:ascii="Calibri" w:hAnsi="Calibri" w:eastAsia="Calibri" w:cs="Calibri"/>
          <w:b/>
          <w:bCs/>
          <w:rtl w:val="0"/>
        </w:rPr>
        <w:br w:type="textWrapping"/>
      </w:r>
    </w:p>
    <w:p w14:paraId="0000007D">
      <w:pPr>
        <w:spacing w:after="240"/>
      </w:pPr>
    </w:p>
    <w:p w14:paraId="0000007E">
      <w:pPr>
        <w:pStyle w:val="3"/>
        <w:keepNext w:val="0"/>
        <w:keepLines w:val="0"/>
        <w:spacing w:before="0" w:after="0" w:line="240" w:lineRule="auto"/>
        <w:rPr>
          <w:rFonts w:ascii="Times New Roman" w:hAnsi="Times New Roman" w:eastAsia="Times New Roman" w:cs="Times New Roman"/>
          <w:b/>
          <w:bCs/>
          <w:sz w:val="36"/>
          <w:szCs w:val="36"/>
        </w:rPr>
      </w:pPr>
      <w:bookmarkStart w:id="30" w:name="_heading=h.rmtarwz8nqg" w:colFirst="0" w:colLast="0"/>
      <w:bookmarkEnd w:id="30"/>
      <w:r>
        <w:rPr>
          <w:rFonts w:ascii="Times New Roman" w:hAnsi="Times New Roman" w:eastAsia="Times New Roman" w:cs="Times New Roman"/>
          <w:b/>
          <w:bCs/>
          <w:sz w:val="36"/>
          <w:szCs w:val="36"/>
          <w:rtl w:val="0"/>
        </w:rPr>
        <w:t>Epic4: Database Configuration</w:t>
      </w:r>
      <w:r>
        <w:rPr>
          <w:rFonts w:ascii="Times New Roman" w:hAnsi="Times New Roman" w:eastAsia="Times New Roman" w:cs="Times New Roman"/>
          <w:b/>
          <w:bCs/>
          <w:sz w:val="36"/>
          <w:szCs w:val="36"/>
          <w:rtl w:val="0"/>
        </w:rPr>
        <w:br w:type="textWrapping"/>
      </w:r>
    </w:p>
    <w:p w14:paraId="0000007F">
      <w:pPr>
        <w:rPr>
          <w:b/>
          <w:bCs/>
        </w:rPr>
      </w:pPr>
      <w:r>
        <w:rPr>
          <w:b/>
          <w:bCs/>
          <w:rtl w:val="0"/>
        </w:rPr>
        <w:t xml:space="preserve">API Testing Demo : </w:t>
      </w:r>
    </w:p>
    <w:p w14:paraId="00000080"/>
    <w:p w14:paraId="00000081">
      <w:pPr>
        <w:spacing w:line="276" w:lineRule="auto"/>
        <w:rPr>
          <w:rFonts w:ascii="Cambria" w:hAnsi="Cambria" w:eastAsia="Cambria" w:cs="Cambria"/>
          <w:b/>
          <w:bCs/>
          <w:sz w:val="26"/>
          <w:szCs w:val="26"/>
        </w:rPr>
      </w:pPr>
      <w:r>
        <w:rPr>
          <w:rFonts w:ascii="Cambria" w:hAnsi="Cambria" w:eastAsia="Cambria" w:cs="Cambria"/>
          <w:b/>
          <w:bCs/>
          <w:sz w:val="32"/>
          <w:szCs w:val="32"/>
          <w:rtl w:val="0"/>
        </w:rPr>
        <w:t xml:space="preserve">1. </w:t>
      </w:r>
      <w:r>
        <w:rPr>
          <w:rFonts w:ascii="Cambria" w:hAnsi="Cambria" w:eastAsia="Cambria" w:cs="Cambria"/>
          <w:b/>
          <w:bCs/>
          <w:sz w:val="26"/>
          <w:szCs w:val="26"/>
          <w:rtl w:val="0"/>
        </w:rPr>
        <w:t xml:space="preserve">Configure MongoDB: </w:t>
      </w:r>
    </w:p>
    <w:p w14:paraId="00000082">
      <w:pPr>
        <w:spacing w:line="276" w:lineRule="auto"/>
        <w:rPr>
          <w:rFonts w:ascii="Cambria" w:hAnsi="Cambria" w:eastAsia="Cambria" w:cs="Cambria"/>
          <w:b/>
          <w:bCs/>
          <w:sz w:val="30"/>
          <w:szCs w:val="30"/>
        </w:rPr>
      </w:pPr>
    </w:p>
    <w:p w14:paraId="00000083">
      <w:pPr>
        <w:numPr>
          <w:ilvl w:val="0"/>
          <w:numId w:val="11"/>
        </w:numPr>
        <w:spacing w:line="276" w:lineRule="auto"/>
        <w:ind w:left="720" w:hanging="360"/>
        <w:rPr>
          <w:rFonts w:ascii="Cambria" w:hAnsi="Cambria" w:eastAsia="Cambria" w:cs="Cambria"/>
          <w:sz w:val="26"/>
          <w:szCs w:val="26"/>
        </w:rPr>
      </w:pPr>
      <w:r>
        <w:rPr>
          <w:rFonts w:ascii="Cambria" w:hAnsi="Cambria" w:eastAsia="Cambria" w:cs="Cambria"/>
          <w:sz w:val="26"/>
          <w:szCs w:val="26"/>
          <w:rtl w:val="0"/>
        </w:rPr>
        <w:t>Install Mongoose.</w:t>
      </w:r>
    </w:p>
    <w:p w14:paraId="00000084">
      <w:pPr>
        <w:spacing w:line="276" w:lineRule="auto"/>
        <w:ind w:left="720" w:firstLine="0"/>
        <w:rPr>
          <w:rFonts w:ascii="Cambria" w:hAnsi="Cambria" w:eastAsia="Cambria" w:cs="Cambria"/>
          <w:sz w:val="26"/>
          <w:szCs w:val="26"/>
        </w:rPr>
      </w:pPr>
      <w:r>
        <w:rPr>
          <w:rFonts w:ascii="Cambria" w:hAnsi="Cambria" w:eastAsia="Cambria" w:cs="Cambria"/>
          <w:sz w:val="26"/>
          <w:szCs w:val="26"/>
          <w:rtl w:val="0"/>
        </w:rPr>
        <w:t>In your Node.js project directory, run:</w:t>
      </w:r>
    </w:p>
    <w:p w14:paraId="00000085">
      <w:pPr>
        <w:spacing w:line="276" w:lineRule="auto"/>
        <w:rPr>
          <w:rFonts w:ascii="Cambria" w:hAnsi="Cambria" w:eastAsia="Cambria" w:cs="Cambria"/>
          <w:sz w:val="26"/>
          <w:szCs w:val="26"/>
          <w:u w:val="single"/>
        </w:rPr>
      </w:pPr>
      <w:r>
        <w:rPr>
          <w:rFonts w:ascii="Cambria" w:hAnsi="Cambria" w:eastAsia="Cambria" w:cs="Cambria"/>
          <w:sz w:val="26"/>
          <w:szCs w:val="26"/>
          <w:rtl w:val="0"/>
        </w:rPr>
        <w:t xml:space="preserve">           </w:t>
      </w:r>
      <w:r>
        <w:rPr>
          <w:rFonts w:ascii="Cambria" w:hAnsi="Cambria" w:eastAsia="Cambria" w:cs="Cambria"/>
          <w:sz w:val="26"/>
          <w:szCs w:val="26"/>
          <w:u w:val="single"/>
          <w:rtl w:val="0"/>
        </w:rPr>
        <w:t>npm install mongoose</w:t>
      </w:r>
    </w:p>
    <w:p w14:paraId="00000086">
      <w:pPr>
        <w:numPr>
          <w:ilvl w:val="0"/>
          <w:numId w:val="11"/>
        </w:numPr>
        <w:spacing w:line="276" w:lineRule="auto"/>
        <w:ind w:left="720" w:hanging="360"/>
        <w:rPr>
          <w:rFonts w:ascii="Cambria" w:hAnsi="Cambria" w:eastAsia="Cambria" w:cs="Cambria"/>
          <w:sz w:val="26"/>
          <w:szCs w:val="26"/>
        </w:rPr>
      </w:pPr>
      <w:r>
        <w:rPr>
          <w:rFonts w:ascii="Cambria" w:hAnsi="Cambria" w:eastAsia="Cambria" w:cs="Cambria"/>
          <w:sz w:val="26"/>
          <w:szCs w:val="26"/>
          <w:rtl w:val="0"/>
        </w:rPr>
        <w:t xml:space="preserve">Create database connection. </w:t>
      </w:r>
    </w:p>
    <w:p w14:paraId="00000087">
      <w:pPr>
        <w:numPr>
          <w:ilvl w:val="0"/>
          <w:numId w:val="11"/>
        </w:numPr>
        <w:spacing w:line="276" w:lineRule="auto"/>
        <w:ind w:left="720" w:hanging="360"/>
        <w:rPr>
          <w:rFonts w:ascii="Cambria" w:hAnsi="Cambria" w:eastAsia="Cambria" w:cs="Cambria"/>
          <w:sz w:val="26"/>
          <w:szCs w:val="26"/>
        </w:rPr>
      </w:pPr>
      <w:r>
        <w:rPr>
          <w:rFonts w:ascii="Cambria" w:hAnsi="Cambria" w:eastAsia="Cambria" w:cs="Cambria"/>
          <w:sz w:val="26"/>
          <w:szCs w:val="26"/>
          <w:rtl w:val="0"/>
        </w:rPr>
        <w:t xml:space="preserve">Create Schemas &amp; Models. </w:t>
      </w:r>
    </w:p>
    <w:p w14:paraId="00000088">
      <w:pPr>
        <w:spacing w:after="160" w:line="259" w:lineRule="auto"/>
        <w:jc w:val="both"/>
        <w:rPr>
          <w:rFonts w:ascii="Calibri" w:hAnsi="Calibri" w:eastAsia="Calibri" w:cs="Calibri"/>
          <w:sz w:val="24"/>
          <w:szCs w:val="24"/>
          <w:u w:val="single"/>
        </w:rPr>
      </w:pPr>
    </w:p>
    <w:p w14:paraId="00000089">
      <w:pPr>
        <w:spacing w:after="160" w:line="259" w:lineRule="auto"/>
        <w:jc w:val="both"/>
        <w:rPr>
          <w:rFonts w:ascii="Cambria" w:hAnsi="Cambria" w:eastAsia="Cambria" w:cs="Cambria"/>
          <w:b/>
          <w:bCs/>
          <w:sz w:val="32"/>
          <w:szCs w:val="32"/>
        </w:rPr>
      </w:pPr>
      <w:r>
        <w:rPr>
          <w:rFonts w:ascii="Cambria" w:hAnsi="Cambria" w:eastAsia="Cambria" w:cs="Cambria"/>
          <w:b/>
          <w:bCs/>
          <w:sz w:val="32"/>
          <w:szCs w:val="32"/>
          <w:rtl w:val="0"/>
        </w:rPr>
        <w:t xml:space="preserve">Create Database connection: </w:t>
      </w:r>
    </w:p>
    <w:p w14:paraId="0000008A">
      <w:pPr>
        <w:spacing w:after="160" w:line="240" w:lineRule="auto"/>
        <w:rPr>
          <w:rFonts w:ascii="Calibri" w:hAnsi="Calibri" w:eastAsia="Calibri" w:cs="Calibri"/>
          <w:sz w:val="26"/>
          <w:szCs w:val="26"/>
        </w:rPr>
      </w:pPr>
      <w:r>
        <w:rPr>
          <w:rFonts w:ascii="Calibri" w:hAnsi="Calibri" w:eastAsia="Calibri" w:cs="Calibri"/>
          <w:sz w:val="24"/>
          <w:szCs w:val="24"/>
          <w:rtl w:val="0"/>
        </w:rPr>
        <w:t xml:space="preserve"> </w:t>
      </w:r>
      <w:r>
        <w:rPr>
          <w:rFonts w:ascii="Calibri" w:hAnsi="Calibri" w:eastAsia="Calibri" w:cs="Calibri"/>
          <w:sz w:val="26"/>
          <w:szCs w:val="26"/>
          <w:rtl w:val="0"/>
        </w:rPr>
        <w:t xml:space="preserve">Now, make sure the database is connected before performing any of the actions     through the backend. The connection code looks similar to the one provided below </w:t>
      </w:r>
    </w:p>
    <w:p w14:paraId="0000008B">
      <w:pPr>
        <w:pStyle w:val="3"/>
        <w:keepNext w:val="0"/>
        <w:keepLines w:val="0"/>
        <w:spacing w:before="0" w:after="80"/>
        <w:rPr>
          <w:b/>
          <w:bCs/>
          <w:sz w:val="34"/>
          <w:szCs w:val="34"/>
        </w:rPr>
      </w:pPr>
      <w:bookmarkStart w:id="31" w:name="_heading=h.krbioi67evji" w:colFirst="0" w:colLast="0"/>
      <w:bookmarkEnd w:id="31"/>
      <w:r>
        <w:rPr>
          <w:b/>
          <w:bCs/>
          <w:sz w:val="34"/>
          <w:szCs w:val="34"/>
          <w:rtl w:val="0"/>
        </w:rPr>
        <w:t>Mongoose Schema Definitions</w:t>
      </w:r>
    </w:p>
    <w:p w14:paraId="0000008C">
      <w:pPr>
        <w:rPr>
          <w:b/>
          <w:bCs/>
        </w:rPr>
      </w:pPr>
      <w:r>
        <w:rPr>
          <w:b/>
          <w:bCs/>
          <w:rtl w:val="0"/>
        </w:rPr>
        <w:t>Location Schema:</w:t>
      </w:r>
    </w:p>
    <w:p w14:paraId="0000008D">
      <w:r>
        <w:drawing>
          <wp:inline distT="114300" distB="114300" distL="114300" distR="114300">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4"/>
                    <a:srcRect/>
                    <a:stretch>
                      <a:fillRect/>
                    </a:stretch>
                  </pic:blipFill>
                  <pic:spPr>
                    <a:xfrm>
                      <a:off x="0" y="0"/>
                      <a:ext cx="5943600" cy="4572000"/>
                    </a:xfrm>
                    <a:prstGeom prst="rect">
                      <a:avLst/>
                    </a:prstGeom>
                  </pic:spPr>
                </pic:pic>
              </a:graphicData>
            </a:graphic>
          </wp:inline>
        </w:drawing>
      </w:r>
    </w:p>
    <w:p w14:paraId="0000008E">
      <w:pPr>
        <w:pStyle w:val="4"/>
        <w:keepNext w:val="0"/>
        <w:keepLines w:val="0"/>
        <w:spacing w:before="0"/>
      </w:pPr>
      <w:bookmarkStart w:id="32" w:name="_heading=h.oitk0kdevwkf" w:colFirst="0" w:colLast="0"/>
      <w:bookmarkEnd w:id="32"/>
    </w:p>
    <w:p w14:paraId="0000008F">
      <w:pPr>
        <w:spacing w:after="240"/>
        <w:ind w:left="720" w:firstLine="0"/>
      </w:pPr>
    </w:p>
    <w:p w14:paraId="00000090">
      <w:pPr>
        <w:keepNext w:val="0"/>
        <w:keepLines w:val="0"/>
        <w:spacing w:before="0" w:after="80"/>
        <w:rPr>
          <w:b/>
          <w:bCs/>
          <w:sz w:val="34"/>
          <w:szCs w:val="34"/>
        </w:rPr>
      </w:pPr>
    </w:p>
    <w:p w14:paraId="00000091">
      <w:pPr>
        <w:keepNext w:val="0"/>
        <w:keepLines w:val="0"/>
        <w:spacing w:before="0" w:after="80"/>
        <w:rPr>
          <w:b/>
          <w:bCs/>
          <w:sz w:val="34"/>
          <w:szCs w:val="34"/>
        </w:rPr>
      </w:pPr>
    </w:p>
    <w:p w14:paraId="00000092">
      <w:pPr>
        <w:keepNext w:val="0"/>
        <w:keepLines w:val="0"/>
        <w:spacing w:before="0" w:after="80"/>
        <w:rPr>
          <w:b/>
          <w:bCs/>
          <w:sz w:val="34"/>
          <w:szCs w:val="34"/>
        </w:rPr>
      </w:pPr>
    </w:p>
    <w:p w14:paraId="00000093">
      <w:pPr>
        <w:rPr>
          <w:b/>
          <w:bCs/>
          <w:sz w:val="34"/>
          <w:szCs w:val="34"/>
        </w:rPr>
      </w:pPr>
    </w:p>
    <w:p w14:paraId="00000094">
      <w:pPr>
        <w:rPr>
          <w:b/>
          <w:bCs/>
        </w:rPr>
      </w:pPr>
    </w:p>
    <w:p w14:paraId="00000095">
      <w:pPr>
        <w:rPr>
          <w:b/>
          <w:bCs/>
          <w:sz w:val="34"/>
          <w:szCs w:val="34"/>
        </w:rPr>
      </w:pPr>
      <w:r>
        <w:rPr>
          <w:b/>
          <w:bCs/>
          <w:rtl w:val="0"/>
        </w:rPr>
        <w:t>User schema:</w:t>
      </w:r>
    </w:p>
    <w:p w14:paraId="00000096">
      <w:pPr>
        <w:keepNext w:val="0"/>
        <w:keepLines w:val="0"/>
        <w:spacing w:before="0" w:after="80"/>
        <w:rPr>
          <w:b/>
          <w:bCs/>
          <w:sz w:val="34"/>
          <w:szCs w:val="34"/>
        </w:rPr>
      </w:pPr>
      <w:r>
        <w:rPr>
          <w:b/>
          <w:bCs/>
          <w:sz w:val="34"/>
          <w:szCs w:val="34"/>
        </w:rPr>
        <w:drawing>
          <wp:inline distT="114300" distB="114300" distL="114300" distR="114300">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8" name="image3.png"/>
                    <pic:cNvPicPr preferRelativeResize="0"/>
                  </pic:nvPicPr>
                  <pic:blipFill>
                    <a:blip r:embed="rId15"/>
                    <a:srcRect/>
                    <a:stretch>
                      <a:fillRect/>
                    </a:stretch>
                  </pic:blipFill>
                  <pic:spPr>
                    <a:xfrm>
                      <a:off x="0" y="0"/>
                      <a:ext cx="4876800" cy="5429250"/>
                    </a:xfrm>
                    <a:prstGeom prst="rect">
                      <a:avLst/>
                    </a:prstGeom>
                  </pic:spPr>
                </pic:pic>
              </a:graphicData>
            </a:graphic>
          </wp:inline>
        </w:drawing>
      </w:r>
    </w:p>
    <w:p w14:paraId="00000097">
      <w:pPr>
        <w:rPr>
          <w:b/>
          <w:bCs/>
        </w:rPr>
      </w:pPr>
      <w:r>
        <w:rPr>
          <w:b/>
          <w:bCs/>
          <w:rtl w:val="0"/>
        </w:rPr>
        <w:t>Db connection:</w:t>
      </w:r>
    </w:p>
    <w:p w14:paraId="00000098">
      <w:pPr>
        <w:spacing w:before="240" w:after="240" w:line="259" w:lineRule="auto"/>
        <w:rPr>
          <w:sz w:val="24"/>
          <w:szCs w:val="24"/>
        </w:rPr>
      </w:pPr>
      <w:r>
        <w:rPr>
          <w:sz w:val="24"/>
          <w:szCs w:val="24"/>
          <w:rtl w:val="0"/>
        </w:rPr>
        <w:t>This module establishes a connection between the application and MongoDB using Mongoose. It ensures that the backend communicates with the database before processing any client requests.</w:t>
      </w:r>
    </w:p>
    <w:p w14:paraId="00000099">
      <w:pPr>
        <w:rPr>
          <w:b/>
          <w:bCs/>
        </w:rPr>
      </w:pPr>
    </w:p>
    <w:p w14:paraId="0000009A">
      <w:pPr>
        <w:rPr>
          <w:b/>
          <w:bCs/>
        </w:rPr>
      </w:pPr>
      <w:r>
        <w:rPr>
          <w:b/>
          <w:bCs/>
        </w:rPr>
        <w:drawing>
          <wp:inline distT="114300" distB="114300" distL="114300" distR="11430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5" name="image11.png"/>
                    <pic:cNvPicPr preferRelativeResize="0"/>
                  </pic:nvPicPr>
                  <pic:blipFill>
                    <a:blip r:embed="rId16"/>
                    <a:srcRect/>
                    <a:stretch>
                      <a:fillRect/>
                    </a:stretch>
                  </pic:blipFill>
                  <pic:spPr>
                    <a:xfrm>
                      <a:off x="0" y="0"/>
                      <a:ext cx="5943600" cy="1701800"/>
                    </a:xfrm>
                    <a:prstGeom prst="rect">
                      <a:avLst/>
                    </a:prstGeom>
                  </pic:spPr>
                </pic:pic>
              </a:graphicData>
            </a:graphic>
          </wp:inline>
        </w:drawing>
      </w:r>
    </w:p>
    <w:p w14:paraId="0000009B">
      <w:pPr>
        <w:keepNext w:val="0"/>
        <w:keepLines w:val="0"/>
        <w:spacing w:before="0" w:after="80"/>
        <w:rPr>
          <w:b/>
          <w:bCs/>
          <w:sz w:val="34"/>
          <w:szCs w:val="34"/>
        </w:rPr>
      </w:pPr>
    </w:p>
    <w:p w14:paraId="0000009C">
      <w:pPr>
        <w:keepNext w:val="0"/>
        <w:keepLines w:val="0"/>
        <w:spacing w:before="0" w:after="80"/>
        <w:rPr>
          <w:b/>
          <w:bCs/>
          <w:sz w:val="34"/>
          <w:szCs w:val="34"/>
        </w:rPr>
      </w:pPr>
    </w:p>
    <w:p w14:paraId="0000009D">
      <w:pPr>
        <w:keepNext w:val="0"/>
        <w:keepLines w:val="0"/>
        <w:spacing w:before="0" w:after="80"/>
        <w:rPr>
          <w:b/>
          <w:bCs/>
          <w:sz w:val="34"/>
          <w:szCs w:val="34"/>
        </w:rPr>
      </w:pPr>
    </w:p>
    <w:p w14:paraId="0000009E">
      <w:pPr>
        <w:keepNext w:val="0"/>
        <w:keepLines w:val="0"/>
        <w:spacing w:before="0" w:after="80"/>
        <w:rPr>
          <w:b/>
          <w:bCs/>
          <w:sz w:val="34"/>
          <w:szCs w:val="34"/>
        </w:rPr>
      </w:pPr>
      <w:r>
        <w:rPr>
          <w:b/>
          <w:bCs/>
          <w:sz w:val="34"/>
          <w:szCs w:val="34"/>
          <w:rtl w:val="0"/>
        </w:rPr>
        <w:t>Epic 5: Project Executions:</w:t>
      </w:r>
    </w:p>
    <w:p w14:paraId="0000009F">
      <w:pPr>
        <w:keepNext w:val="0"/>
        <w:keepLines w:val="0"/>
        <w:spacing w:before="0" w:after="80"/>
        <w:jc w:val="both"/>
        <w:rPr>
          <w:sz w:val="24"/>
          <w:szCs w:val="24"/>
        </w:rPr>
      </w:pPr>
      <w:r>
        <w:rPr>
          <w:sz w:val="24"/>
          <w:szCs w:val="24"/>
          <w:rtl w:val="0"/>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000000A0">
      <w:pPr>
        <w:pStyle w:val="4"/>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tl w:val="0"/>
        </w:rPr>
        <w:t>Running the Backend Server</w:t>
      </w:r>
    </w:p>
    <w:p w14:paraId="000000A1">
      <w:pPr>
        <w:spacing w:before="240" w:after="240" w:line="259" w:lineRule="auto"/>
        <w:rPr>
          <w:sz w:val="24"/>
          <w:szCs w:val="24"/>
        </w:rPr>
      </w:pPr>
      <w:r>
        <w:rPr>
          <w:sz w:val="24"/>
          <w:szCs w:val="24"/>
          <w:rtl w:val="0"/>
        </w:rPr>
        <w:t>Install all required dependencies:</w:t>
      </w:r>
    </w:p>
    <w:tbl>
      <w:tblPr>
        <w:tblStyle w:val="18"/>
        <w:tblW w:w="9029" w:type="dxa"/>
        <w:tblInd w:w="0" w:type="dxa"/>
        <w:tblLayout w:type="fixed"/>
        <w:tblCellMar>
          <w:top w:w="100" w:type="dxa"/>
          <w:left w:w="100" w:type="dxa"/>
          <w:bottom w:w="100" w:type="dxa"/>
          <w:right w:w="100" w:type="dxa"/>
        </w:tblCellMar>
      </w:tblPr>
      <w:tblGrid>
        <w:gridCol w:w="9029"/>
      </w:tblGrid>
      <w:tr w14:paraId="4CD21491">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2">
            <w:pPr>
              <w:widowControl w:val="0"/>
              <w:rPr>
                <w:sz w:val="24"/>
                <w:szCs w:val="24"/>
              </w:rPr>
            </w:pPr>
            <w:r>
              <w:rPr>
                <w:rFonts w:ascii="Consolas" w:hAnsi="Consolas" w:eastAsia="Consolas" w:cs="Consolas"/>
                <w:color w:val="F8F8F2"/>
                <w:sz w:val="24"/>
                <w:szCs w:val="24"/>
                <w:shd w:val="clear" w:fill="2B2B2B"/>
                <w:rtl w:val="0"/>
              </w:rPr>
              <w:t>npm install</w:t>
            </w:r>
          </w:p>
        </w:tc>
      </w:tr>
    </w:tbl>
    <w:p w14:paraId="000000A3">
      <w:pPr>
        <w:spacing w:before="240" w:after="240" w:line="259" w:lineRule="auto"/>
        <w:rPr>
          <w:sz w:val="24"/>
          <w:szCs w:val="24"/>
        </w:rPr>
      </w:pPr>
      <w:r>
        <w:rPr>
          <w:sz w:val="24"/>
          <w:szCs w:val="24"/>
          <w:rtl w:val="0"/>
        </w:rPr>
        <w:t>Start the development server:</w:t>
      </w:r>
    </w:p>
    <w:tbl>
      <w:tblPr>
        <w:tblStyle w:val="19"/>
        <w:tblW w:w="9029" w:type="dxa"/>
        <w:tblInd w:w="0" w:type="dxa"/>
        <w:tblLayout w:type="fixed"/>
        <w:tblCellMar>
          <w:top w:w="100" w:type="dxa"/>
          <w:left w:w="100" w:type="dxa"/>
          <w:bottom w:w="100" w:type="dxa"/>
          <w:right w:w="100" w:type="dxa"/>
        </w:tblCellMar>
      </w:tblPr>
      <w:tblGrid>
        <w:gridCol w:w="9029"/>
      </w:tblGrid>
      <w:tr w14:paraId="66B3B0B1">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4">
            <w:pPr>
              <w:widowControl w:val="0"/>
              <w:rPr>
                <w:sz w:val="24"/>
                <w:szCs w:val="24"/>
              </w:rPr>
            </w:pPr>
            <w:r>
              <w:rPr>
                <w:rFonts w:ascii="Consolas" w:hAnsi="Consolas" w:eastAsia="Consolas" w:cs="Consolas"/>
                <w:color w:val="F8F8F2"/>
                <w:sz w:val="24"/>
                <w:szCs w:val="24"/>
                <w:shd w:val="clear" w:fill="2B2B2B"/>
                <w:rtl w:val="0"/>
              </w:rPr>
              <w:t>npm start</w:t>
            </w:r>
          </w:p>
        </w:tc>
      </w:tr>
    </w:tbl>
    <w:p w14:paraId="000000A5">
      <w:pPr>
        <w:spacing w:before="240" w:after="240" w:line="259" w:lineRule="auto"/>
        <w:rPr>
          <w:rFonts w:ascii="Times New Roman" w:hAnsi="Times New Roman" w:eastAsia="Times New Roman" w:cs="Times New Roman"/>
          <w:sz w:val="24"/>
          <w:szCs w:val="24"/>
        </w:rPr>
      </w:pPr>
      <w:r>
        <w:rPr>
          <w:sz w:val="24"/>
          <w:szCs w:val="24"/>
          <w:rtl w:val="0"/>
        </w:rPr>
        <w:t>After successful execution, the server connects to MongoDB and starts listening for incoming API requests.</w:t>
      </w:r>
    </w:p>
    <w:p w14:paraId="000000A6">
      <w:pPr>
        <w:rPr>
          <w:rFonts w:ascii="Roboto Mono" w:hAnsi="Roboto Mono" w:eastAsia="Roboto Mono" w:cs="Roboto Mono"/>
          <w:b/>
          <w:bCs/>
          <w:sz w:val="26"/>
          <w:szCs w:val="26"/>
        </w:rPr>
      </w:pPr>
      <w:r>
        <w:rPr>
          <w:rFonts w:ascii="Roboto Mono" w:hAnsi="Roboto Mono" w:eastAsia="Roboto Mono" w:cs="Roboto Mono"/>
          <w:b/>
          <w:bCs/>
          <w:sz w:val="26"/>
          <w:szCs w:val="26"/>
          <w:rtl w:val="0"/>
        </w:rPr>
        <w:br w:type="textWrapping"/>
      </w:r>
    </w:p>
    <w:p w14:paraId="000000A7">
      <w:pPr>
        <w:rPr>
          <w:rFonts w:ascii="Roboto Mono" w:hAnsi="Roboto Mono" w:eastAsia="Roboto Mono" w:cs="Roboto Mono"/>
          <w:b/>
          <w:bCs/>
          <w:sz w:val="26"/>
          <w:szCs w:val="26"/>
        </w:rPr>
      </w:pPr>
    </w:p>
    <w:p w14:paraId="000000A8">
      <w:pPr>
        <w:rPr>
          <w:rFonts w:ascii="Roboto Mono" w:hAnsi="Roboto Mono" w:eastAsia="Roboto Mono" w:cs="Roboto Mono"/>
          <w:b/>
          <w:bCs/>
          <w:sz w:val="26"/>
          <w:szCs w:val="26"/>
        </w:rPr>
      </w:pPr>
    </w:p>
    <w:p w14:paraId="000000A9">
      <w:pPr>
        <w:rPr>
          <w:rFonts w:ascii="Roboto Mono" w:hAnsi="Roboto Mono" w:eastAsia="Roboto Mono" w:cs="Roboto Mono"/>
          <w:b/>
          <w:bCs/>
          <w:sz w:val="26"/>
          <w:szCs w:val="26"/>
        </w:rPr>
      </w:pPr>
    </w:p>
    <w:p w14:paraId="000000AA">
      <w:pPr>
        <w:rPr>
          <w:rFonts w:ascii="Roboto Mono" w:hAnsi="Roboto Mono" w:eastAsia="Roboto Mono" w:cs="Roboto Mono"/>
          <w:b/>
          <w:bCs/>
          <w:sz w:val="26"/>
          <w:szCs w:val="26"/>
        </w:rPr>
      </w:pPr>
    </w:p>
    <w:p w14:paraId="000000AB">
      <w:pPr>
        <w:rPr>
          <w:rFonts w:ascii="Roboto Mono" w:hAnsi="Roboto Mono" w:eastAsia="Roboto Mono" w:cs="Roboto Mono"/>
          <w:b/>
          <w:bCs/>
          <w:sz w:val="26"/>
          <w:szCs w:val="26"/>
        </w:rPr>
      </w:pPr>
      <w:r>
        <w:rPr>
          <w:rFonts w:ascii="Roboto Mono" w:hAnsi="Roboto Mono" w:eastAsia="Roboto Mono" w:cs="Roboto Mono"/>
          <w:b/>
          <w:bCs/>
          <w:sz w:val="26"/>
          <w:szCs w:val="26"/>
          <w:rtl w:val="0"/>
        </w:rPr>
        <w:t>API testing:</w:t>
      </w:r>
    </w:p>
    <w:p w14:paraId="000000AC">
      <w:pPr>
        <w:rPr>
          <w:rFonts w:ascii="Roboto Mono" w:hAnsi="Roboto Mono" w:eastAsia="Roboto Mono" w:cs="Roboto Mono"/>
          <w:b/>
          <w:bCs/>
          <w:sz w:val="26"/>
          <w:szCs w:val="26"/>
        </w:rPr>
      </w:pPr>
      <w:r>
        <w:rPr>
          <w:rFonts w:ascii="Roboto Mono" w:hAnsi="Roboto Mono" w:eastAsia="Roboto Mono" w:cs="Roboto Mono"/>
          <w:b/>
          <w:bCs/>
          <w:sz w:val="26"/>
          <w:szCs w:val="26"/>
          <w:rtl w:val="0"/>
        </w:rPr>
        <w:t>Register API:</w:t>
      </w:r>
    </w:p>
    <w:p w14:paraId="000000AD">
      <w:pPr>
        <w:rPr>
          <w:rFonts w:ascii="Roboto Mono" w:hAnsi="Roboto Mono" w:eastAsia="Roboto Mono" w:cs="Roboto Mono"/>
          <w:b/>
          <w:bCs/>
          <w:sz w:val="26"/>
          <w:szCs w:val="26"/>
        </w:rPr>
      </w:pPr>
      <w:r>
        <w:rPr>
          <w:rFonts w:ascii="Roboto Mono" w:hAnsi="Roboto Mono" w:eastAsia="Roboto Mono" w:cs="Roboto Mono"/>
          <w:b/>
          <w:bCs/>
          <w:sz w:val="26"/>
          <w:szCs w:val="26"/>
        </w:rPr>
        <w:drawing>
          <wp:inline distT="114300" distB="114300" distL="114300" distR="114300">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17"/>
                    <a:srcRect/>
                    <a:stretch>
                      <a:fillRect/>
                    </a:stretch>
                  </pic:blipFill>
                  <pic:spPr>
                    <a:xfrm>
                      <a:off x="0" y="0"/>
                      <a:ext cx="5943600" cy="3632200"/>
                    </a:xfrm>
                    <a:prstGeom prst="rect">
                      <a:avLst/>
                    </a:prstGeom>
                  </pic:spPr>
                </pic:pic>
              </a:graphicData>
            </a:graphic>
          </wp:inline>
        </w:drawing>
      </w:r>
    </w:p>
    <w:p w14:paraId="000000AE">
      <w:pPr>
        <w:rPr>
          <w:rFonts w:ascii="Roboto Mono" w:hAnsi="Roboto Mono" w:eastAsia="Roboto Mono" w:cs="Roboto Mono"/>
          <w:b/>
          <w:bCs/>
          <w:sz w:val="26"/>
          <w:szCs w:val="26"/>
        </w:rPr>
      </w:pPr>
      <w:r>
        <w:rPr>
          <w:rFonts w:ascii="Roboto Mono" w:hAnsi="Roboto Mono" w:eastAsia="Roboto Mono" w:cs="Roboto Mono"/>
          <w:b/>
          <w:bCs/>
          <w:sz w:val="26"/>
          <w:szCs w:val="26"/>
          <w:rtl w:val="0"/>
        </w:rPr>
        <w:t>Login API:</w:t>
      </w:r>
    </w:p>
    <w:p w14:paraId="000000AF">
      <w:pPr>
        <w:rPr>
          <w:rFonts w:ascii="Roboto Mono" w:hAnsi="Roboto Mono" w:eastAsia="Roboto Mono" w:cs="Roboto Mono"/>
          <w:b/>
          <w:bCs/>
          <w:sz w:val="26"/>
          <w:szCs w:val="26"/>
        </w:rPr>
      </w:pPr>
      <w:r>
        <w:rPr>
          <w:rFonts w:ascii="Roboto Mono" w:hAnsi="Roboto Mono" w:eastAsia="Roboto Mono" w:cs="Roboto Mono"/>
          <w:b/>
          <w:bCs/>
          <w:sz w:val="26"/>
          <w:szCs w:val="26"/>
        </w:rPr>
        <w:drawing>
          <wp:inline distT="114300" distB="114300" distL="114300" distR="114300">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8"/>
                    <a:srcRect/>
                    <a:stretch>
                      <a:fillRect/>
                    </a:stretch>
                  </pic:blipFill>
                  <pic:spPr>
                    <a:xfrm>
                      <a:off x="0" y="0"/>
                      <a:ext cx="5943600" cy="3568700"/>
                    </a:xfrm>
                    <a:prstGeom prst="rect">
                      <a:avLst/>
                    </a:prstGeom>
                  </pic:spPr>
                </pic:pic>
              </a:graphicData>
            </a:graphic>
          </wp:inline>
        </w:drawing>
      </w:r>
    </w:p>
    <w:p w14:paraId="000000B0">
      <w:pPr>
        <w:rPr>
          <w:rFonts w:ascii="Roboto Mono" w:hAnsi="Roboto Mono" w:eastAsia="Roboto Mono" w:cs="Roboto Mono"/>
          <w:b/>
          <w:bCs/>
          <w:sz w:val="26"/>
          <w:szCs w:val="26"/>
        </w:rPr>
      </w:pPr>
      <w:r>
        <w:rPr>
          <w:rFonts w:ascii="Roboto Mono" w:hAnsi="Roboto Mono" w:eastAsia="Roboto Mono" w:cs="Roboto Mono"/>
          <w:b/>
          <w:bCs/>
          <w:sz w:val="26"/>
          <w:szCs w:val="26"/>
          <w:rtl w:val="0"/>
        </w:rPr>
        <w:t>Weather API:</w:t>
      </w:r>
    </w:p>
    <w:p w14:paraId="000000B1">
      <w:pPr>
        <w:rPr>
          <w:rFonts w:ascii="Roboto Mono" w:hAnsi="Roboto Mono" w:eastAsia="Roboto Mono" w:cs="Roboto Mono"/>
          <w:b/>
          <w:bCs/>
          <w:sz w:val="26"/>
          <w:szCs w:val="26"/>
        </w:rPr>
      </w:pPr>
      <w:r>
        <w:rPr>
          <w:rFonts w:ascii="Roboto Mono" w:hAnsi="Roboto Mono" w:eastAsia="Roboto Mono" w:cs="Roboto Mono"/>
          <w:b/>
          <w:bCs/>
          <w:sz w:val="26"/>
          <w:szCs w:val="26"/>
        </w:rPr>
        <w:drawing>
          <wp:inline distT="114300" distB="114300" distL="114300" distR="11430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19"/>
                    <a:srcRect/>
                    <a:stretch>
                      <a:fillRect/>
                    </a:stretch>
                  </pic:blipFill>
                  <pic:spPr>
                    <a:xfrm>
                      <a:off x="0" y="0"/>
                      <a:ext cx="5943600" cy="3771900"/>
                    </a:xfrm>
                    <a:prstGeom prst="rect">
                      <a:avLst/>
                    </a:prstGeom>
                  </pic:spPr>
                </pic:pic>
              </a:graphicData>
            </a:graphic>
          </wp:inline>
        </w:drawing>
      </w:r>
    </w:p>
    <w:p w14:paraId="000000B2">
      <w:pPr>
        <w:rPr>
          <w:rFonts w:ascii="Roboto Mono" w:hAnsi="Roboto Mono" w:eastAsia="Roboto Mono" w:cs="Roboto Mono"/>
          <w:b/>
          <w:bCs/>
          <w:sz w:val="26"/>
          <w:szCs w:val="26"/>
        </w:rPr>
      </w:pPr>
      <w:r>
        <w:rPr>
          <w:rFonts w:ascii="Roboto Mono" w:hAnsi="Roboto Mono" w:eastAsia="Roboto Mono" w:cs="Roboto Mono"/>
          <w:b/>
          <w:bCs/>
          <w:sz w:val="26"/>
          <w:szCs w:val="26"/>
          <w:rtl w:val="0"/>
        </w:rPr>
        <w:t>Recommendation API:</w:t>
      </w:r>
    </w:p>
    <w:p w14:paraId="000000B3">
      <w:pPr>
        <w:rPr>
          <w:rFonts w:ascii="Roboto Mono" w:hAnsi="Roboto Mono" w:eastAsia="Roboto Mono" w:cs="Roboto Mono"/>
          <w:b/>
          <w:bCs/>
          <w:sz w:val="26"/>
          <w:szCs w:val="26"/>
        </w:rPr>
      </w:pPr>
      <w:r>
        <w:rPr>
          <w:rFonts w:ascii="Roboto Mono" w:hAnsi="Roboto Mono" w:eastAsia="Roboto Mono" w:cs="Roboto Mono"/>
          <w:b/>
          <w:bCs/>
          <w:sz w:val="26"/>
          <w:szCs w:val="26"/>
        </w:rPr>
        <w:drawing>
          <wp:inline distT="114300" distB="114300" distL="114300" distR="114300">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20"/>
                    <a:srcRect/>
                    <a:stretch>
                      <a:fillRect/>
                    </a:stretch>
                  </pic:blipFill>
                  <pic:spPr>
                    <a:xfrm>
                      <a:off x="0" y="0"/>
                      <a:ext cx="5943600" cy="3492500"/>
                    </a:xfrm>
                    <a:prstGeom prst="rect">
                      <a:avLst/>
                    </a:prstGeom>
                  </pic:spPr>
                </pic:pic>
              </a:graphicData>
            </a:graphic>
          </wp:inline>
        </w:drawing>
      </w:r>
    </w:p>
    <w:p w14:paraId="000000B4">
      <w:pPr>
        <w:rPr>
          <w:rFonts w:ascii="Roboto Mono" w:hAnsi="Roboto Mono" w:eastAsia="Roboto Mono" w:cs="Roboto Mono"/>
          <w:b/>
          <w:bCs/>
          <w:sz w:val="26"/>
          <w:szCs w:val="26"/>
        </w:rPr>
      </w:pPr>
    </w:p>
    <w:p w14:paraId="000000B5">
      <w:pPr>
        <w:rPr>
          <w:rFonts w:ascii="Roboto Mono" w:hAnsi="Roboto Mono" w:eastAsia="Roboto Mono" w:cs="Roboto Mono"/>
          <w:b/>
          <w:bCs/>
          <w:sz w:val="26"/>
          <w:szCs w:val="26"/>
        </w:rPr>
      </w:pPr>
      <w:r>
        <w:rPr>
          <w:rFonts w:ascii="Roboto Mono" w:hAnsi="Roboto Mono" w:eastAsia="Roboto Mono" w:cs="Roboto Mono"/>
          <w:b/>
          <w:bCs/>
          <w:sz w:val="26"/>
          <w:szCs w:val="26"/>
          <w:rtl w:val="0"/>
        </w:rPr>
        <w:t>API testing video link:</w:t>
      </w:r>
      <w:r>
        <w:fldChar w:fldCharType="begin"/>
      </w:r>
      <w:r>
        <w:instrText xml:space="preserve"> HYPERLINK "https://drive.google.com/file/d/1Kl5AwsotDMLvcKP8hJ0ZjM91Gc5F6vmw/view?usp=sharing" \h </w:instrText>
      </w:r>
      <w:r>
        <w:fldChar w:fldCharType="separate"/>
      </w:r>
      <w:r>
        <w:rPr>
          <w:rFonts w:ascii="Roboto Mono" w:hAnsi="Roboto Mono" w:eastAsia="Roboto Mono" w:cs="Roboto Mono"/>
          <w:b/>
          <w:bCs/>
          <w:color w:val="0000EE"/>
          <w:sz w:val="26"/>
          <w:szCs w:val="26"/>
          <w:u w:val="single"/>
          <w:rtl w:val="0"/>
        </w:rPr>
        <w:t>API testing.mp4</w:t>
      </w:r>
      <w:r>
        <w:rPr>
          <w:rFonts w:ascii="Roboto Mono" w:hAnsi="Roboto Mono" w:eastAsia="Roboto Mono" w:cs="Roboto Mono"/>
          <w:b/>
          <w:bCs/>
          <w:color w:val="0000EE"/>
          <w:sz w:val="26"/>
          <w:szCs w:val="26"/>
          <w:u w:val="single"/>
          <w:rtl w:val="0"/>
        </w:rPr>
        <w:fldChar w:fldCharType="end"/>
      </w:r>
    </w:p>
    <w:p w14:paraId="000000B6">
      <w:pPr>
        <w:rPr>
          <w:rFonts w:ascii="Cambria" w:hAnsi="Cambria" w:eastAsia="Cambria" w:cs="Cambria"/>
          <w:sz w:val="28"/>
          <w:szCs w:val="28"/>
        </w:rPr>
      </w:pPr>
      <w:r>
        <w:rPr>
          <w:rFonts w:ascii="Roboto Mono" w:hAnsi="Roboto Mono" w:eastAsia="Roboto Mono" w:cs="Roboto Mono"/>
          <w:b/>
          <w:bCs/>
          <w:sz w:val="26"/>
          <w:szCs w:val="26"/>
          <w:rtl w:val="0"/>
        </w:rPr>
        <w:t xml:space="preserve">Demo Video Link: </w:t>
      </w:r>
      <w:r>
        <w:fldChar w:fldCharType="begin"/>
      </w:r>
      <w:r>
        <w:instrText xml:space="preserve"> HYPERLINK "https://drive.google.com/file/d/1LczDW0At0krRY9hmacKucWLsdsR47yV1/view?usp=drive_link" \h </w:instrText>
      </w:r>
      <w:r>
        <w:fldChar w:fldCharType="separate"/>
      </w:r>
      <w:r>
        <w:rPr>
          <w:rFonts w:ascii="Roboto Mono" w:hAnsi="Roboto Mono" w:eastAsia="Roboto Mono" w:cs="Roboto Mono"/>
          <w:b/>
          <w:bCs/>
          <w:color w:val="0000EE"/>
          <w:sz w:val="26"/>
          <w:szCs w:val="26"/>
          <w:u w:val="single"/>
          <w:rtl w:val="0"/>
        </w:rPr>
        <w:t>Backend demo.mp4</w:t>
      </w:r>
      <w:r>
        <w:rPr>
          <w:rFonts w:ascii="Roboto Mono" w:hAnsi="Roboto Mono" w:eastAsia="Roboto Mono" w:cs="Roboto Mono"/>
          <w:b/>
          <w:bCs/>
          <w:color w:val="0000EE"/>
          <w:sz w:val="26"/>
          <w:szCs w:val="26"/>
          <w:u w:val="single"/>
          <w:rtl w:val="0"/>
        </w:rPr>
        <w:fldChar w:fldCharType="end"/>
      </w:r>
      <w:r>
        <w:rPr>
          <w:rFonts w:ascii="Roboto Mono" w:hAnsi="Roboto Mono" w:eastAsia="Roboto Mono" w:cs="Roboto Mono"/>
          <w:b/>
          <w:bCs/>
          <w:sz w:val="26"/>
          <w:szCs w:val="26"/>
          <w:rtl w:val="0"/>
        </w:rPr>
        <w:br w:type="textWrapping"/>
      </w:r>
      <w:r>
        <w:rPr>
          <w:rFonts w:ascii="Roboto Mono" w:hAnsi="Roboto Mono" w:eastAsia="Roboto Mono" w:cs="Roboto Mono"/>
          <w:b/>
          <w:bCs/>
          <w:sz w:val="26"/>
          <w:szCs w:val="26"/>
          <w:rtl w:val="0"/>
        </w:rPr>
        <w:t>CodeDrive:</w:t>
      </w:r>
      <w:r>
        <w:fldChar w:fldCharType="begin"/>
      </w:r>
      <w:r>
        <w:instrText xml:space="preserve"> HYPERLINK "https://drive.google.com/drive/folders/11OqDsQnAW3m6Ex3DBNCA1rdUYp_79nuH?usp=sharing" \h </w:instrText>
      </w:r>
      <w:r>
        <w:fldChar w:fldCharType="separate"/>
      </w:r>
      <w:r>
        <w:rPr>
          <w:rFonts w:ascii="Roboto Mono" w:hAnsi="Roboto Mono" w:eastAsia="Roboto Mono" w:cs="Roboto Mono"/>
          <w:b/>
          <w:bCs/>
          <w:color w:val="1155CC"/>
          <w:sz w:val="26"/>
          <w:szCs w:val="26"/>
          <w:u w:val="single"/>
          <w:rtl w:val="0"/>
        </w:rPr>
        <w:t>Code</w:t>
      </w:r>
      <w:r>
        <w:rPr>
          <w:rFonts w:ascii="Roboto Mono" w:hAnsi="Roboto Mono" w:eastAsia="Roboto Mono" w:cs="Roboto Mono"/>
          <w:b/>
          <w:bCs/>
          <w:color w:val="1155CC"/>
          <w:sz w:val="26"/>
          <w:szCs w:val="26"/>
          <w:u w:val="single"/>
          <w:rtl w:val="0"/>
        </w:rPr>
        <w:fldChar w:fldCharType="end"/>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9B3A5AF-62F9-42BC-9834-C21E08E8CAFB}"/>
  </w:font>
  <w:font w:name="Arial">
    <w:panose1 w:val="020B0604020202020204"/>
    <w:charset w:val="00"/>
    <w:family w:val="swiss"/>
    <w:pitch w:val="default"/>
    <w:sig w:usb0="E0002EFF" w:usb1="C000785B" w:usb2="00000009" w:usb3="00000000" w:csb0="400001FF" w:csb1="FFFF0000"/>
    <w:embedRegular r:id="rId2" w:fontKey="{B1DEF9FF-138A-4D93-923A-F9E6C7FDE01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92057F4-AB21-41F1-AF31-155865FB6559}"/>
  </w:font>
  <w:font w:name="Wingdings">
    <w:panose1 w:val="05000000000000000000"/>
    <w:charset w:val="02"/>
    <w:family w:val="auto"/>
    <w:pitch w:val="default"/>
    <w:sig w:usb0="00000000" w:usb1="00000000" w:usb2="00000000" w:usb3="00000000" w:csb0="80000000" w:csb1="00000000"/>
    <w:embedRegular r:id="rId4" w:fontKey="{836978B0-048F-43C9-AC85-D4A68D5C2ADA}"/>
  </w:font>
  <w:font w:name="Calibri">
    <w:panose1 w:val="020F0502020204030204"/>
    <w:charset w:val="00"/>
    <w:family w:val="swiss"/>
    <w:pitch w:val="default"/>
    <w:sig w:usb0="E4002EFF" w:usb1="C200247B" w:usb2="00000009" w:usb3="00000000" w:csb0="200001FF" w:csb1="00000000"/>
    <w:embedRegular r:id="rId5" w:fontKey="{85566D39-1453-4C91-BB52-9A5759CCDB03}"/>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77789060-485E-42DC-AF9D-787948D3BA25}"/>
  </w:font>
  <w:font w:name="Cambria">
    <w:panose1 w:val="02040503050406030204"/>
    <w:charset w:val="00"/>
    <w:family w:val="auto"/>
    <w:pitch w:val="default"/>
    <w:sig w:usb0="E00006FF" w:usb1="420024FF" w:usb2="02000000" w:usb3="00000000" w:csb0="2000019F" w:csb1="00000000"/>
    <w:embedRegular r:id="rId7" w:fontKey="{9016CE8C-5D04-4153-BFFE-1581F53148D0}"/>
  </w:font>
  <w:font w:name="Consolas">
    <w:panose1 w:val="020B0609020204030204"/>
    <w:charset w:val="00"/>
    <w:family w:val="auto"/>
    <w:pitch w:val="default"/>
    <w:sig w:usb0="E00006FF" w:usb1="0000FCFF" w:usb2="00000001" w:usb3="00000000" w:csb0="6000019F" w:csb1="DFD70000"/>
    <w:embedRegular r:id="rId8" w:fontKey="{1FD833E9-E00B-4609-AB72-D5EF159611AE}"/>
  </w:font>
  <w:font w:name="Roboto Mon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9" w:fontKey="{ED8FD9DB-C1A2-4888-8D60-3D8DFC19A3E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0646E8D"/>
    <w:rsid w:val="7B7742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2">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style>
  <w:style w:type="table" w:customStyle="1" w:styleId="16">
    <w:name w:val="_Style 11"/>
    <w:basedOn w:val="14"/>
    <w:qFormat/>
    <w:uiPriority w:val="0"/>
  </w:style>
  <w:style w:type="table" w:customStyle="1" w:styleId="17">
    <w:name w:val="_Style 12"/>
    <w:basedOn w:val="14"/>
    <w:qFormat/>
    <w:uiPriority w:val="0"/>
  </w:style>
  <w:style w:type="table" w:customStyle="1" w:styleId="18">
    <w:name w:val="_Style 13"/>
    <w:basedOn w:val="14"/>
    <w:qFormat/>
    <w:uiPriority w:val="0"/>
  </w:style>
  <w:style w:type="table" w:customStyle="1" w:styleId="19">
    <w:name w:val="_Style 14"/>
    <w:basedOn w:val="1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16</Pages>
  <Words>1464</Words>
  <Characters>9704</Characters>
  <TotalTime>19</TotalTime>
  <ScaleCrop>false</ScaleCrop>
  <LinksUpToDate>false</LinksUpToDate>
  <CharactersWithSpaces>11031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2026-09-27T05:19:00Z</dcterms:created>
  <dc:creator>ELCOT</dc:creator>
  <cp:lastModifiedBy>Sandhiya M</cp:lastModifiedBy>
  <dcterms:modified xsi:type="dcterms:W3CDTF">2026-09-27T06:05:18Z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eyJoZGlkIjoiZTU4OWFkOTI0ZTEwOGEyMWU1YTk5NmM1NmZmYTc5MDciLCJ1c2VySWQiOiI1NDk3NzA2NDY4MzUifQ==</vt:lpwstr>
  </property>
  <property fmtid="{D5CDD505-2E9C-101B-9397-08002B2CF9AE}" pid="3" name="KSOProductBuildVer">
    <vt:lpwstr>1033-12.1.0.28485</vt:lpwstr>
  </property>
  <property fmtid="{D5CDD505-2E9C-101B-9397-08002B2CF9AE}" pid="4" name="ICV">
    <vt:lpwstr>6E7B6EADFCFF40EB94D2BD6B116EBA37_13</vt:lpwstr>
  </property>
</Properties>
</file>